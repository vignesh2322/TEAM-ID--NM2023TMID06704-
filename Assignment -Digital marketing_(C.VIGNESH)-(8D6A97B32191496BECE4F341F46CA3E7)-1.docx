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02DA6" w14:textId="77777777" w:rsidR="003B0881" w:rsidRDefault="00000000">
      <w:pPr>
        <w:jc w:val="center"/>
        <w:rPr>
          <w:b/>
          <w:bCs/>
          <w:sz w:val="44"/>
          <w:szCs w:val="44"/>
          <w:u w:val="single"/>
          <w:lang w:val="en-SG"/>
        </w:rPr>
      </w:pPr>
      <w:r>
        <w:rPr>
          <w:b/>
          <w:bCs/>
          <w:sz w:val="44"/>
          <w:szCs w:val="44"/>
          <w:u w:val="single"/>
          <w:lang w:val="en-SG"/>
        </w:rPr>
        <w:t>Assignment on Digital Marketing</w:t>
      </w:r>
    </w:p>
    <w:p w14:paraId="1323F6AD" w14:textId="77777777" w:rsidR="003B0881" w:rsidRDefault="003B0881">
      <w:pPr>
        <w:jc w:val="center"/>
        <w:rPr>
          <w:b/>
          <w:bCs/>
          <w:sz w:val="44"/>
          <w:szCs w:val="44"/>
          <w:u w:val="single"/>
          <w:lang w:val="en-SG"/>
        </w:rPr>
      </w:pPr>
    </w:p>
    <w:p w14:paraId="69582400" w14:textId="77777777" w:rsidR="003F6EA2" w:rsidRDefault="00F74A43" w:rsidP="003F6EA2">
      <w:pPr>
        <w:jc w:val="center"/>
        <w:rPr>
          <w:b/>
          <w:bCs/>
          <w:sz w:val="32"/>
          <w:szCs w:val="32"/>
          <w:lang w:val="en-SG"/>
        </w:rPr>
      </w:pPr>
      <w:r>
        <w:rPr>
          <w:b/>
          <w:bCs/>
          <w:sz w:val="32"/>
          <w:szCs w:val="32"/>
          <w:lang w:val="en-SG"/>
        </w:rPr>
        <w:t>Name: C. VIGNESH</w:t>
      </w:r>
    </w:p>
    <w:p w14:paraId="7D8FB089" w14:textId="77D2B434" w:rsidR="003F6EA2" w:rsidRPr="003F6EA2" w:rsidRDefault="003F6EA2" w:rsidP="003F6EA2">
      <w:pPr>
        <w:jc w:val="center"/>
        <w:rPr>
          <w:b/>
          <w:bCs/>
          <w:sz w:val="28"/>
          <w:szCs w:val="28"/>
          <w:lang w:val="en-SG"/>
        </w:rPr>
      </w:pPr>
      <w:r w:rsidRPr="003F6EA2">
        <w:rPr>
          <w:b/>
          <w:bCs/>
          <w:sz w:val="28"/>
          <w:szCs w:val="28"/>
          <w:lang w:val="en-SG"/>
        </w:rPr>
        <w:t>NAAN MUDHALVAN ID</w:t>
      </w:r>
      <w:r w:rsidRPr="003F6EA2">
        <w:rPr>
          <w:b/>
          <w:bCs/>
          <w:sz w:val="28"/>
          <w:szCs w:val="28"/>
          <w:lang w:val="en-SG"/>
        </w:rPr>
        <w:t xml:space="preserve">: </w:t>
      </w:r>
      <w:r w:rsidRPr="003F6EA2">
        <w:rPr>
          <w:b/>
          <w:bCs/>
          <w:sz w:val="28"/>
          <w:szCs w:val="28"/>
          <w:lang w:val="en-SG"/>
        </w:rPr>
        <w:t>8D6A97B32191496BECE4F341F46CA3E7</w:t>
      </w:r>
    </w:p>
    <w:p w14:paraId="505FB779" w14:textId="77777777" w:rsidR="003B0881" w:rsidRDefault="003B0881">
      <w:pPr>
        <w:rPr>
          <w:b/>
          <w:bCs/>
          <w:sz w:val="24"/>
          <w:szCs w:val="24"/>
          <w:lang w:val="en-SG"/>
        </w:rPr>
      </w:pPr>
    </w:p>
    <w:p w14:paraId="030E7647" w14:textId="77777777" w:rsidR="003B0881" w:rsidRDefault="00000000">
      <w:pPr>
        <w:numPr>
          <w:ilvl w:val="0"/>
          <w:numId w:val="11"/>
        </w:numPr>
        <w:rPr>
          <w:b/>
          <w:bCs/>
          <w:sz w:val="28"/>
          <w:szCs w:val="28"/>
          <w:lang w:val="en-SG"/>
        </w:rPr>
      </w:pPr>
      <w:r>
        <w:rPr>
          <w:b/>
          <w:bCs/>
          <w:sz w:val="28"/>
          <w:szCs w:val="28"/>
          <w:lang w:val="en-SG"/>
        </w:rPr>
        <w:t xml:space="preserve">Create a blog or website using Blogspot and WordPress. Customize the theme design and post new article with 500 words. </w:t>
      </w:r>
    </w:p>
    <w:p w14:paraId="5CDC22AF" w14:textId="77777777" w:rsidR="003B0881" w:rsidRDefault="003B0881">
      <w:pPr>
        <w:rPr>
          <w:b/>
          <w:bCs/>
          <w:sz w:val="24"/>
          <w:szCs w:val="24"/>
          <w:lang w:val="en-SG"/>
        </w:rPr>
      </w:pPr>
    </w:p>
    <w:p w14:paraId="042B89D1" w14:textId="77777777" w:rsidR="003B0881" w:rsidRDefault="003B0881">
      <w:pPr>
        <w:rPr>
          <w:b/>
          <w:bCs/>
          <w:sz w:val="24"/>
          <w:szCs w:val="24"/>
          <w:lang w:val="en-SG"/>
        </w:rPr>
      </w:pPr>
    </w:p>
    <w:p w14:paraId="1552D32C" w14:textId="77777777" w:rsidR="003B0881" w:rsidRDefault="00000000">
      <w:pPr>
        <w:rPr>
          <w:b/>
          <w:bCs/>
          <w:sz w:val="24"/>
          <w:szCs w:val="24"/>
          <w:lang w:val="en-SG"/>
        </w:rPr>
      </w:pPr>
      <w:r>
        <w:rPr>
          <w:b/>
          <w:bCs/>
          <w:sz w:val="24"/>
          <w:szCs w:val="24"/>
          <w:lang w:val="en-SG"/>
        </w:rPr>
        <w:t>WORDPRESS</w:t>
      </w:r>
    </w:p>
    <w:p w14:paraId="257BF3F6" w14:textId="77777777" w:rsidR="003B0881" w:rsidRDefault="003B0881">
      <w:pPr>
        <w:rPr>
          <w:b/>
          <w:bCs/>
          <w:sz w:val="24"/>
          <w:szCs w:val="24"/>
          <w:lang w:val="en-SG"/>
        </w:rPr>
      </w:pPr>
    </w:p>
    <w:p w14:paraId="1F4AE7F4" w14:textId="77777777" w:rsidR="003B0881" w:rsidRDefault="00000000">
      <w:pPr>
        <w:ind w:leftChars="-200" w:left="-400"/>
        <w:rPr>
          <w:b/>
          <w:bCs/>
          <w:sz w:val="24"/>
          <w:szCs w:val="24"/>
          <w:lang w:val="en-SG"/>
        </w:rPr>
      </w:pPr>
      <w:r>
        <w:rPr>
          <w:b/>
          <w:bCs/>
          <w:noProof/>
          <w:sz w:val="24"/>
          <w:szCs w:val="24"/>
          <w:lang w:val="en-SG"/>
        </w:rPr>
        <w:drawing>
          <wp:inline distT="0" distB="0" distL="114300" distR="114300" wp14:anchorId="567668DD" wp14:editId="17A1C6CC">
            <wp:extent cx="5241290" cy="3828415"/>
            <wp:effectExtent l="0" t="0" r="16510" b="635"/>
            <wp:docPr id="5" name="Picture 5" descr="My Home ‹ vignesh23221.wordpress.com — WordPress.com - Google Chrome 29-10-2023 09_50_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y Home ‹ vignesh23221.wordpress.com — WordPress.com - Google Chrome 29-10-2023 09_50_4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4F57" w14:textId="77777777" w:rsidR="003B0881" w:rsidRDefault="003B0881">
      <w:pPr>
        <w:rPr>
          <w:b/>
          <w:bCs/>
          <w:sz w:val="24"/>
          <w:szCs w:val="24"/>
          <w:lang w:val="en-SG"/>
        </w:rPr>
      </w:pPr>
    </w:p>
    <w:p w14:paraId="083D6BF7" w14:textId="77777777" w:rsidR="003B0881" w:rsidRDefault="003B0881">
      <w:pPr>
        <w:rPr>
          <w:b/>
          <w:bCs/>
          <w:sz w:val="24"/>
          <w:szCs w:val="24"/>
          <w:lang w:val="en-SG"/>
        </w:rPr>
      </w:pPr>
    </w:p>
    <w:p w14:paraId="37638E6A" w14:textId="77777777" w:rsidR="003B0881" w:rsidRDefault="003B0881">
      <w:pPr>
        <w:rPr>
          <w:b/>
          <w:bCs/>
          <w:sz w:val="24"/>
          <w:szCs w:val="24"/>
          <w:lang w:val="en-SG"/>
        </w:rPr>
      </w:pPr>
    </w:p>
    <w:p w14:paraId="015B4E61" w14:textId="77777777" w:rsidR="003B0881" w:rsidRDefault="003B0881">
      <w:pPr>
        <w:rPr>
          <w:b/>
          <w:bCs/>
          <w:sz w:val="24"/>
          <w:szCs w:val="24"/>
          <w:lang w:val="en-SG"/>
        </w:rPr>
      </w:pPr>
    </w:p>
    <w:p w14:paraId="26DA98DC" w14:textId="77777777" w:rsidR="003B0881" w:rsidRDefault="003B0881">
      <w:pPr>
        <w:rPr>
          <w:b/>
          <w:bCs/>
          <w:sz w:val="24"/>
          <w:szCs w:val="24"/>
          <w:lang w:val="en-SG"/>
        </w:rPr>
      </w:pPr>
    </w:p>
    <w:p w14:paraId="2B26FD8D" w14:textId="77777777" w:rsidR="003B0881" w:rsidRDefault="003B0881">
      <w:pPr>
        <w:rPr>
          <w:b/>
          <w:bCs/>
          <w:sz w:val="24"/>
          <w:szCs w:val="24"/>
          <w:lang w:val="en-SG"/>
        </w:rPr>
      </w:pPr>
    </w:p>
    <w:p w14:paraId="11D9D019" w14:textId="77777777" w:rsidR="003B0881" w:rsidRDefault="003B0881">
      <w:pPr>
        <w:rPr>
          <w:b/>
          <w:bCs/>
          <w:sz w:val="24"/>
          <w:szCs w:val="24"/>
          <w:lang w:val="en-SG"/>
        </w:rPr>
      </w:pPr>
    </w:p>
    <w:p w14:paraId="6C10FDF3" w14:textId="77777777" w:rsidR="003B0881" w:rsidRDefault="00000000">
      <w:pPr>
        <w:ind w:leftChars="-100" w:left="-200" w:firstLineChars="83" w:firstLine="267"/>
        <w:jc w:val="both"/>
        <w:rPr>
          <w:b/>
          <w:bCs/>
          <w:sz w:val="32"/>
          <w:szCs w:val="32"/>
          <w:lang w:val="en-SG"/>
        </w:rPr>
      </w:pPr>
      <w:proofErr w:type="gramStart"/>
      <w:r>
        <w:rPr>
          <w:b/>
          <w:bCs/>
          <w:sz w:val="32"/>
          <w:szCs w:val="32"/>
          <w:lang w:val="en-SG"/>
        </w:rPr>
        <w:t>Hyperlink :</w:t>
      </w:r>
      <w:proofErr w:type="gramEnd"/>
      <w:hyperlink r:id="rId6" w:history="1">
        <w:r>
          <w:rPr>
            <w:rStyle w:val="Hyperlink"/>
            <w:b/>
            <w:bCs/>
            <w:sz w:val="32"/>
            <w:szCs w:val="32"/>
            <w:lang w:val="en-SG"/>
          </w:rPr>
          <w:t>https://vignesh23221.wordpress.com</w:t>
        </w:r>
      </w:hyperlink>
    </w:p>
    <w:p w14:paraId="62EB3193" w14:textId="77777777" w:rsidR="003B0881" w:rsidRDefault="003B0881">
      <w:pPr>
        <w:ind w:leftChars="-100" w:left="-200" w:firstLineChars="83" w:firstLine="267"/>
        <w:jc w:val="both"/>
        <w:rPr>
          <w:b/>
          <w:bCs/>
          <w:sz w:val="32"/>
          <w:szCs w:val="32"/>
          <w:lang w:val="en-SG"/>
        </w:rPr>
      </w:pPr>
    </w:p>
    <w:p w14:paraId="73D9B1FC" w14:textId="77777777" w:rsidR="003B0881" w:rsidRDefault="003B0881">
      <w:pPr>
        <w:ind w:leftChars="-100" w:left="-200" w:firstLineChars="83" w:firstLine="200"/>
        <w:jc w:val="both"/>
        <w:rPr>
          <w:b/>
          <w:bCs/>
          <w:sz w:val="24"/>
          <w:szCs w:val="24"/>
          <w:lang w:val="en-SG"/>
        </w:rPr>
      </w:pPr>
    </w:p>
    <w:p w14:paraId="018E0BBC" w14:textId="77777777" w:rsidR="003B0881" w:rsidRDefault="003B0881">
      <w:pPr>
        <w:ind w:leftChars="-100" w:left="-200" w:firstLineChars="83" w:firstLine="200"/>
        <w:jc w:val="both"/>
        <w:rPr>
          <w:b/>
          <w:bCs/>
          <w:sz w:val="24"/>
          <w:szCs w:val="24"/>
          <w:lang w:val="en-SG"/>
        </w:rPr>
      </w:pPr>
    </w:p>
    <w:p w14:paraId="4164D016" w14:textId="77777777" w:rsidR="003B0881" w:rsidRDefault="003B0881">
      <w:pPr>
        <w:ind w:leftChars="-100" w:left="-200" w:firstLineChars="83" w:firstLine="200"/>
        <w:jc w:val="both"/>
        <w:rPr>
          <w:b/>
          <w:bCs/>
          <w:sz w:val="24"/>
          <w:szCs w:val="24"/>
          <w:lang w:val="en-SG"/>
        </w:rPr>
      </w:pPr>
    </w:p>
    <w:p w14:paraId="538FBCF3" w14:textId="77777777" w:rsidR="003B0881" w:rsidRDefault="003B0881">
      <w:pPr>
        <w:ind w:leftChars="-100" w:left="-200" w:firstLineChars="83" w:firstLine="200"/>
        <w:jc w:val="both"/>
        <w:rPr>
          <w:b/>
          <w:bCs/>
          <w:sz w:val="24"/>
          <w:szCs w:val="24"/>
          <w:lang w:val="en-SG"/>
        </w:rPr>
      </w:pPr>
    </w:p>
    <w:p w14:paraId="4C509D3A" w14:textId="77777777" w:rsidR="003B0881" w:rsidRDefault="003B0881">
      <w:pPr>
        <w:jc w:val="both"/>
        <w:rPr>
          <w:b/>
          <w:bCs/>
          <w:sz w:val="24"/>
          <w:szCs w:val="24"/>
          <w:lang w:val="en-SG"/>
        </w:rPr>
      </w:pPr>
    </w:p>
    <w:p w14:paraId="4BACA9F0" w14:textId="77777777" w:rsidR="003B0881" w:rsidRDefault="00000000">
      <w:pPr>
        <w:numPr>
          <w:ilvl w:val="0"/>
          <w:numId w:val="12"/>
        </w:numPr>
        <w:jc w:val="both"/>
        <w:rPr>
          <w:b/>
          <w:bCs/>
          <w:sz w:val="24"/>
          <w:szCs w:val="24"/>
          <w:lang w:val="en-SG"/>
        </w:rPr>
      </w:pPr>
      <w:r>
        <w:rPr>
          <w:b/>
          <w:bCs/>
          <w:sz w:val="28"/>
          <w:szCs w:val="28"/>
          <w:lang w:val="en-SG"/>
        </w:rPr>
        <w:t>Create a New Facebook Business Page and post one social media poster for your brand</w:t>
      </w:r>
    </w:p>
    <w:p w14:paraId="3A003D4C" w14:textId="77777777" w:rsidR="003B0881" w:rsidRDefault="003B0881">
      <w:pPr>
        <w:jc w:val="both"/>
        <w:rPr>
          <w:b/>
          <w:bCs/>
          <w:sz w:val="28"/>
          <w:szCs w:val="28"/>
          <w:lang w:val="en-SG"/>
        </w:rPr>
      </w:pPr>
    </w:p>
    <w:p w14:paraId="363C4FAC" w14:textId="77777777" w:rsidR="003B0881" w:rsidRDefault="003B0881">
      <w:pPr>
        <w:jc w:val="both"/>
        <w:rPr>
          <w:b/>
          <w:bCs/>
          <w:sz w:val="28"/>
          <w:szCs w:val="28"/>
          <w:lang w:val="en-SG"/>
        </w:rPr>
      </w:pPr>
    </w:p>
    <w:p w14:paraId="42C942C4" w14:textId="77777777" w:rsidR="003B0881" w:rsidRDefault="00000000">
      <w:pPr>
        <w:jc w:val="both"/>
        <w:rPr>
          <w:b/>
          <w:bCs/>
          <w:sz w:val="24"/>
          <w:szCs w:val="24"/>
          <w:lang w:val="en-SG"/>
        </w:rPr>
      </w:pPr>
      <w:r>
        <w:rPr>
          <w:b/>
          <w:bCs/>
          <w:sz w:val="24"/>
          <w:szCs w:val="24"/>
          <w:lang w:val="en-SG"/>
        </w:rPr>
        <w:t>FACEBOOK BUSINESS PAGE</w:t>
      </w:r>
    </w:p>
    <w:p w14:paraId="3E132568" w14:textId="77777777" w:rsidR="003B0881" w:rsidRDefault="003B0881">
      <w:pPr>
        <w:jc w:val="both"/>
        <w:rPr>
          <w:b/>
          <w:bCs/>
          <w:sz w:val="24"/>
          <w:szCs w:val="24"/>
          <w:lang w:val="en-SG"/>
        </w:rPr>
      </w:pPr>
    </w:p>
    <w:p w14:paraId="7F8ED634" w14:textId="77777777" w:rsidR="003B0881" w:rsidRDefault="00000000">
      <w:pPr>
        <w:jc w:val="both"/>
        <w:rPr>
          <w:b/>
          <w:bCs/>
          <w:sz w:val="24"/>
          <w:szCs w:val="24"/>
          <w:lang w:val="en-SG"/>
        </w:rPr>
      </w:pPr>
      <w:r>
        <w:rPr>
          <w:b/>
          <w:bCs/>
          <w:noProof/>
          <w:sz w:val="24"/>
          <w:szCs w:val="24"/>
          <w:lang w:val="en-SG"/>
        </w:rPr>
        <w:drawing>
          <wp:inline distT="0" distB="0" distL="114300" distR="114300" wp14:anchorId="345431CA" wp14:editId="1D06D645">
            <wp:extent cx="5241925" cy="3810635"/>
            <wp:effectExtent l="0" t="0" r="15875" b="18415"/>
            <wp:docPr id="6" name="Picture 6" descr="My Home ‹ vignesh23221.wordpress.com — WordPress.com - Google Chrome 29-10-2023 10_01_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y Home ‹ vignesh23221.wordpress.com — WordPress.com - Google Chrome 29-10-2023 10_01_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7769" w14:textId="77777777" w:rsidR="003B0881" w:rsidRDefault="003B0881">
      <w:pPr>
        <w:jc w:val="both"/>
        <w:rPr>
          <w:b/>
          <w:bCs/>
          <w:sz w:val="24"/>
          <w:szCs w:val="24"/>
          <w:lang w:val="en-SG"/>
        </w:rPr>
      </w:pPr>
    </w:p>
    <w:p w14:paraId="4A3DCDFC" w14:textId="77777777" w:rsidR="003B0881" w:rsidRDefault="003B0881">
      <w:pPr>
        <w:jc w:val="both"/>
        <w:rPr>
          <w:b/>
          <w:bCs/>
          <w:sz w:val="24"/>
          <w:szCs w:val="24"/>
          <w:lang w:val="en-SG"/>
        </w:rPr>
      </w:pPr>
    </w:p>
    <w:p w14:paraId="40142A64" w14:textId="77777777" w:rsidR="003B0881" w:rsidRDefault="003B0881">
      <w:pPr>
        <w:jc w:val="both"/>
        <w:rPr>
          <w:b/>
          <w:bCs/>
          <w:sz w:val="24"/>
          <w:szCs w:val="24"/>
          <w:lang w:val="en-SG"/>
        </w:rPr>
      </w:pPr>
    </w:p>
    <w:p w14:paraId="60AB231B" w14:textId="77777777" w:rsidR="003B0881" w:rsidRDefault="003B0881">
      <w:pPr>
        <w:jc w:val="both"/>
        <w:rPr>
          <w:b/>
          <w:bCs/>
          <w:sz w:val="24"/>
          <w:szCs w:val="24"/>
          <w:lang w:val="en-SG"/>
        </w:rPr>
      </w:pPr>
    </w:p>
    <w:p w14:paraId="206EA86A" w14:textId="77777777" w:rsidR="003B0881" w:rsidRDefault="00000000">
      <w:pPr>
        <w:jc w:val="both"/>
        <w:rPr>
          <w:b/>
          <w:bCs/>
          <w:sz w:val="24"/>
          <w:szCs w:val="24"/>
          <w:lang w:val="en-SG"/>
        </w:rPr>
        <w:sectPr w:rsidR="003B0881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proofErr w:type="spellStart"/>
      <w:r>
        <w:rPr>
          <w:b/>
          <w:bCs/>
          <w:sz w:val="32"/>
          <w:szCs w:val="32"/>
          <w:lang w:val="en-SG"/>
        </w:rPr>
        <w:t>Hyperlink:</w:t>
      </w:r>
      <w:hyperlink r:id="rId8" w:history="1">
        <w:r>
          <w:rPr>
            <w:rStyle w:val="Hyperlink"/>
            <w:b/>
            <w:bCs/>
            <w:sz w:val="32"/>
            <w:szCs w:val="32"/>
            <w:lang w:val="en-SG"/>
          </w:rPr>
          <w:t>https</w:t>
        </w:r>
        <w:proofErr w:type="spellEnd"/>
        <w:r>
          <w:rPr>
            <w:rStyle w:val="Hyperlink"/>
            <w:b/>
            <w:bCs/>
            <w:sz w:val="32"/>
            <w:szCs w:val="32"/>
            <w:lang w:val="en-SG"/>
          </w:rPr>
          <w:t>://www.facebook.com/vschoolacademy</w:t>
        </w:r>
      </w:hyperlink>
    </w:p>
    <w:p w14:paraId="503FA9AC" w14:textId="77777777" w:rsidR="003B0881" w:rsidRDefault="003B0881">
      <w:pPr>
        <w:jc w:val="center"/>
        <w:rPr>
          <w:lang w:val="en-SG"/>
        </w:rPr>
      </w:pPr>
    </w:p>
    <w:p w14:paraId="355D0A0B" w14:textId="77777777" w:rsidR="003B0881" w:rsidRDefault="00000000">
      <w:pPr>
        <w:numPr>
          <w:ilvl w:val="0"/>
          <w:numId w:val="13"/>
        </w:numPr>
        <w:tabs>
          <w:tab w:val="clear" w:pos="42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Create and design a social media advertisement poster using </w:t>
      </w:r>
      <w:proofErr w:type="spellStart"/>
      <w:r>
        <w:rPr>
          <w:b/>
          <w:bCs/>
          <w:sz w:val="28"/>
          <w:szCs w:val="28"/>
        </w:rPr>
        <w:t>canva</w:t>
      </w:r>
      <w:proofErr w:type="spellEnd"/>
    </w:p>
    <w:p w14:paraId="4D572AAD" w14:textId="77777777" w:rsidR="003B0881" w:rsidRDefault="003B0881">
      <w:pPr>
        <w:rPr>
          <w:b/>
          <w:bCs/>
          <w:sz w:val="28"/>
          <w:szCs w:val="28"/>
        </w:rPr>
      </w:pPr>
    </w:p>
    <w:p w14:paraId="240D1128" w14:textId="77777777" w:rsidR="003B0881" w:rsidRDefault="00000000">
      <w:pPr>
        <w:rPr>
          <w:b/>
          <w:bCs/>
          <w:sz w:val="28"/>
          <w:szCs w:val="28"/>
          <w:lang w:val="en-SG"/>
        </w:rPr>
      </w:pPr>
      <w:r>
        <w:rPr>
          <w:b/>
          <w:bCs/>
          <w:sz w:val="28"/>
          <w:szCs w:val="28"/>
          <w:lang w:val="en-SG"/>
        </w:rPr>
        <w:t>CANVA ADVERTISEMENT POSTER</w:t>
      </w:r>
    </w:p>
    <w:p w14:paraId="2457EAFF" w14:textId="77777777" w:rsidR="003B0881" w:rsidRDefault="003B0881">
      <w:pPr>
        <w:rPr>
          <w:b/>
          <w:bCs/>
          <w:sz w:val="28"/>
          <w:szCs w:val="28"/>
        </w:rPr>
      </w:pPr>
    </w:p>
    <w:p w14:paraId="5BDF0CB4" w14:textId="77777777" w:rsidR="003B0881" w:rsidRDefault="00000000">
      <w:pPr>
        <w:rPr>
          <w:b/>
          <w:bCs/>
          <w:sz w:val="28"/>
          <w:szCs w:val="28"/>
          <w:lang w:val="en-SG"/>
        </w:rPr>
      </w:pPr>
      <w:r>
        <w:rPr>
          <w:b/>
          <w:bCs/>
          <w:noProof/>
          <w:sz w:val="28"/>
          <w:szCs w:val="28"/>
          <w:lang w:val="en-SG"/>
        </w:rPr>
        <w:drawing>
          <wp:inline distT="0" distB="0" distL="114300" distR="114300" wp14:anchorId="2A56DE46" wp14:editId="6199E8A9">
            <wp:extent cx="5241290" cy="3759835"/>
            <wp:effectExtent l="0" t="0" r="16510" b="12065"/>
            <wp:docPr id="7" name="Picture 7" descr="Black White Simple Online Course Instagram Post - Instagram Post - Google Chrome 29-10-2023 10_23_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lack White Simple Online Course Instagram Post - Instagram Post - Google Chrome 29-10-2023 10_23_0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4DF4" w14:textId="77777777" w:rsidR="003B0881" w:rsidRDefault="003B0881">
      <w:pPr>
        <w:rPr>
          <w:b/>
          <w:bCs/>
          <w:sz w:val="28"/>
          <w:szCs w:val="28"/>
        </w:rPr>
      </w:pPr>
    </w:p>
    <w:p w14:paraId="28764715" w14:textId="77777777" w:rsidR="003B0881" w:rsidRDefault="003B0881">
      <w:pPr>
        <w:rPr>
          <w:b/>
          <w:bCs/>
          <w:sz w:val="28"/>
          <w:szCs w:val="28"/>
        </w:rPr>
      </w:pPr>
    </w:p>
    <w:p w14:paraId="5C91C85E" w14:textId="77777777" w:rsidR="003B0881" w:rsidRDefault="003B0881">
      <w:pPr>
        <w:rPr>
          <w:b/>
          <w:bCs/>
          <w:sz w:val="28"/>
          <w:szCs w:val="28"/>
        </w:rPr>
      </w:pPr>
    </w:p>
    <w:p w14:paraId="5FC0B2E3" w14:textId="77777777" w:rsidR="003B0881" w:rsidRDefault="00000000">
      <w:pPr>
        <w:rPr>
          <w:b/>
          <w:bCs/>
          <w:sz w:val="28"/>
          <w:szCs w:val="28"/>
          <w:lang w:val="en-SG"/>
        </w:rPr>
        <w:sectPr w:rsidR="003B0881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>
        <w:rPr>
          <w:b/>
          <w:bCs/>
          <w:sz w:val="28"/>
          <w:szCs w:val="28"/>
          <w:lang w:val="en-SG"/>
        </w:rPr>
        <w:t>Hyperlink:</w:t>
      </w:r>
      <w:hyperlink r:id="rId10" w:history="1">
        <w:r>
          <w:rPr>
            <w:rStyle w:val="Hyperlink"/>
            <w:b/>
            <w:bCs/>
            <w:sz w:val="28"/>
            <w:szCs w:val="28"/>
            <w:lang w:val="en-SG"/>
          </w:rPr>
          <w:t>https://www.canva.com/design/DAFxrzir4ts/VePLRRnDZ_d_zXx36Bk85Q/view?utm_content=DAFxrzir4ts&amp;utm_campaign=designshare&amp;utm_medium=link&amp;utm_source=editor</w:t>
        </w:r>
      </w:hyperlink>
    </w:p>
    <w:p w14:paraId="7E9B8827" w14:textId="77777777" w:rsidR="003B0881" w:rsidRDefault="00000000">
      <w:pPr>
        <w:numPr>
          <w:ilvl w:val="0"/>
          <w:numId w:val="13"/>
        </w:numPr>
        <w:rPr>
          <w:b/>
          <w:bCs/>
          <w:sz w:val="28"/>
          <w:szCs w:val="28"/>
          <w:lang w:val="en-SG"/>
        </w:rPr>
      </w:pPr>
      <w:r>
        <w:rPr>
          <w:b/>
          <w:bCs/>
          <w:sz w:val="28"/>
          <w:szCs w:val="28"/>
          <w:lang w:val="en-SG"/>
        </w:rPr>
        <w:lastRenderedPageBreak/>
        <w:t xml:space="preserve">Create email newsletter design using </w:t>
      </w:r>
      <w:proofErr w:type="spellStart"/>
      <w:r>
        <w:rPr>
          <w:b/>
          <w:bCs/>
          <w:sz w:val="28"/>
          <w:szCs w:val="28"/>
          <w:lang w:val="en-SG"/>
        </w:rPr>
        <w:t>MailChimp</w:t>
      </w:r>
      <w:proofErr w:type="spellEnd"/>
      <w:r>
        <w:rPr>
          <w:b/>
          <w:bCs/>
          <w:sz w:val="28"/>
          <w:szCs w:val="28"/>
          <w:lang w:val="en-SG"/>
        </w:rPr>
        <w:t xml:space="preserve"> or </w:t>
      </w:r>
      <w:proofErr w:type="spellStart"/>
      <w:r>
        <w:rPr>
          <w:b/>
          <w:bCs/>
          <w:sz w:val="28"/>
          <w:szCs w:val="28"/>
          <w:lang w:val="en-SG"/>
        </w:rPr>
        <w:t>canva</w:t>
      </w:r>
      <w:proofErr w:type="spellEnd"/>
      <w:r>
        <w:rPr>
          <w:b/>
          <w:bCs/>
          <w:sz w:val="28"/>
          <w:szCs w:val="28"/>
          <w:lang w:val="en-SG"/>
        </w:rPr>
        <w:t xml:space="preserve"> tool</w:t>
      </w:r>
    </w:p>
    <w:p w14:paraId="2FC32A45" w14:textId="77777777" w:rsidR="003B0881" w:rsidRDefault="003B0881">
      <w:pPr>
        <w:rPr>
          <w:b/>
          <w:bCs/>
          <w:sz w:val="28"/>
          <w:szCs w:val="28"/>
          <w:lang w:val="en-SG"/>
        </w:rPr>
      </w:pPr>
    </w:p>
    <w:p w14:paraId="6D395455" w14:textId="77777777" w:rsidR="003B0881" w:rsidRDefault="003B0881">
      <w:pPr>
        <w:rPr>
          <w:b/>
          <w:bCs/>
          <w:sz w:val="28"/>
          <w:szCs w:val="28"/>
          <w:lang w:val="en-SG"/>
        </w:rPr>
      </w:pPr>
    </w:p>
    <w:p w14:paraId="4B6534B8" w14:textId="77777777" w:rsidR="003B0881" w:rsidRDefault="00000000">
      <w:pPr>
        <w:rPr>
          <w:b/>
          <w:bCs/>
          <w:sz w:val="28"/>
          <w:szCs w:val="28"/>
          <w:lang w:val="en-SG"/>
        </w:rPr>
      </w:pPr>
      <w:r>
        <w:rPr>
          <w:b/>
          <w:bCs/>
          <w:sz w:val="28"/>
          <w:szCs w:val="28"/>
          <w:lang w:val="en-SG"/>
        </w:rPr>
        <w:t xml:space="preserve">CANVA </w:t>
      </w:r>
    </w:p>
    <w:p w14:paraId="04A449CB" w14:textId="77777777" w:rsidR="003B0881" w:rsidRDefault="00000000">
      <w:pPr>
        <w:rPr>
          <w:b/>
          <w:bCs/>
          <w:sz w:val="28"/>
          <w:szCs w:val="28"/>
          <w:lang w:val="en-SG"/>
        </w:rPr>
      </w:pPr>
      <w:r>
        <w:rPr>
          <w:b/>
          <w:bCs/>
          <w:noProof/>
          <w:sz w:val="28"/>
          <w:szCs w:val="28"/>
          <w:lang w:val="en-SG"/>
        </w:rPr>
        <w:drawing>
          <wp:inline distT="0" distB="0" distL="114300" distR="114300" wp14:anchorId="687F954D" wp14:editId="018F991F">
            <wp:extent cx="5081905" cy="3744595"/>
            <wp:effectExtent l="0" t="0" r="4445" b="8255"/>
            <wp:docPr id="9" name="Picture 9" descr="Blue and Purple Casual Corporate App Development Email Newsletter - Email Newsletter - Google Chrome 29-10-2023 10_36_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lue and Purple Casual Corporate App Development Email Newsletter - Email Newsletter - Google Chrome 29-10-2023 10_36_2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190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A725" w14:textId="77777777" w:rsidR="003B0881" w:rsidRDefault="003B0881">
      <w:pPr>
        <w:rPr>
          <w:b/>
          <w:bCs/>
          <w:sz w:val="28"/>
          <w:szCs w:val="28"/>
          <w:lang w:val="en-SG"/>
        </w:rPr>
      </w:pPr>
    </w:p>
    <w:p w14:paraId="46AC0B56" w14:textId="77777777" w:rsidR="003B0881" w:rsidRDefault="003B0881">
      <w:pPr>
        <w:rPr>
          <w:b/>
          <w:bCs/>
          <w:sz w:val="28"/>
          <w:szCs w:val="28"/>
          <w:lang w:val="en-SG"/>
        </w:rPr>
      </w:pPr>
    </w:p>
    <w:p w14:paraId="513BB45D" w14:textId="77777777" w:rsidR="003B0881" w:rsidRDefault="003B0881">
      <w:pPr>
        <w:rPr>
          <w:b/>
          <w:bCs/>
          <w:sz w:val="28"/>
          <w:szCs w:val="28"/>
          <w:lang w:val="en-SG"/>
        </w:rPr>
      </w:pPr>
    </w:p>
    <w:p w14:paraId="7A83309E" w14:textId="77777777" w:rsidR="003B0881" w:rsidRDefault="00000000">
      <w:pPr>
        <w:rPr>
          <w:b/>
          <w:bCs/>
          <w:sz w:val="28"/>
          <w:szCs w:val="28"/>
          <w:lang w:val="en-SG"/>
        </w:rPr>
      </w:pPr>
      <w:r>
        <w:rPr>
          <w:b/>
          <w:bCs/>
          <w:sz w:val="28"/>
          <w:szCs w:val="28"/>
          <w:lang w:val="en-SG"/>
        </w:rPr>
        <w:t>Hyperlink:</w:t>
      </w:r>
      <w:hyperlink r:id="rId12" w:history="1">
        <w:r>
          <w:rPr>
            <w:rStyle w:val="Hyperlink"/>
            <w:b/>
            <w:bCs/>
            <w:sz w:val="28"/>
            <w:szCs w:val="28"/>
            <w:lang w:val="en-SG"/>
          </w:rPr>
          <w:t>https://www.canva.com/design/DAFym2q5kQs/Iji-04oODyIB2rsA3EE4UQ/view?utm_content=DAFym2q5kQs&amp;utm_campaign=designshare&amp;utm_medium=link&amp;utm_source=editor</w:t>
        </w:r>
      </w:hyperlink>
    </w:p>
    <w:p w14:paraId="15ED1FA0" w14:textId="77777777" w:rsidR="003B0881" w:rsidRDefault="003B0881">
      <w:pPr>
        <w:rPr>
          <w:b/>
          <w:bCs/>
          <w:sz w:val="28"/>
          <w:szCs w:val="28"/>
          <w:lang w:val="en-SG"/>
        </w:rPr>
      </w:pPr>
    </w:p>
    <w:p w14:paraId="44E30B46" w14:textId="77777777" w:rsidR="003B0881" w:rsidRDefault="003B0881">
      <w:pPr>
        <w:rPr>
          <w:b/>
          <w:bCs/>
          <w:sz w:val="28"/>
          <w:szCs w:val="28"/>
          <w:lang w:val="en-SG"/>
        </w:rPr>
      </w:pPr>
    </w:p>
    <w:p w14:paraId="55346794" w14:textId="77777777" w:rsidR="003B0881" w:rsidRDefault="003B0881">
      <w:pPr>
        <w:rPr>
          <w:b/>
          <w:bCs/>
          <w:sz w:val="28"/>
          <w:szCs w:val="28"/>
          <w:lang w:val="en-SG"/>
        </w:rPr>
      </w:pPr>
    </w:p>
    <w:sectPr w:rsidR="003B0881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7794EE8"/>
    <w:multiLevelType w:val="singleLevel"/>
    <w:tmpl w:val="D7794EE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E43A47FF"/>
    <w:multiLevelType w:val="singleLevel"/>
    <w:tmpl w:val="E43A47F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FFFFFF7C"/>
    <w:multiLevelType w:val="singleLevel"/>
    <w:tmpl w:val="FFFFFF7C"/>
    <w:lvl w:ilvl="0">
      <w:start w:val="1"/>
      <w:numFmt w:val="decimal"/>
      <w:pStyle w:val="ListNumber5"/>
      <w:lvlText w:val="%1."/>
      <w:lvlJc w:val="left"/>
      <w:pPr>
        <w:tabs>
          <w:tab w:val="left" w:pos="2040"/>
        </w:tabs>
        <w:ind w:leftChars="800" w:left="2040" w:hangingChars="200" w:hanging="360"/>
      </w:pPr>
    </w:lvl>
  </w:abstractNum>
  <w:abstractNum w:abstractNumId="3" w15:restartNumberingAfterBreak="0">
    <w:nsid w:val="FFFFFF7D"/>
    <w:multiLevelType w:val="singleLevel"/>
    <w:tmpl w:val="FFFFFF7D"/>
    <w:lvl w:ilvl="0">
      <w:start w:val="1"/>
      <w:numFmt w:val="decimal"/>
      <w:pStyle w:val="ListNumber4"/>
      <w:lvlText w:val="%1."/>
      <w:lvlJc w:val="left"/>
      <w:pPr>
        <w:tabs>
          <w:tab w:val="left" w:pos="1620"/>
        </w:tabs>
        <w:ind w:leftChars="600" w:left="1620" w:hangingChars="200" w:hanging="360"/>
      </w:pPr>
    </w:lvl>
  </w:abstractNum>
  <w:abstractNum w:abstractNumId="4" w15:restartNumberingAfterBreak="0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left" w:pos="1200"/>
        </w:tabs>
        <w:ind w:leftChars="400" w:left="1200" w:hangingChars="200" w:hanging="360"/>
      </w:pPr>
    </w:lvl>
  </w:abstractNum>
  <w:abstractNum w:abstractNumId="5" w15:restartNumberingAfterBreak="0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left" w:pos="780"/>
        </w:tabs>
        <w:ind w:leftChars="200" w:left="780" w:hangingChars="200" w:hanging="360"/>
      </w:pPr>
    </w:lvl>
  </w:abstractNum>
  <w:abstractNum w:abstractNumId="6" w15:restartNumberingAfterBreak="0">
    <w:nsid w:val="FFFFFF80"/>
    <w:multiLevelType w:val="singleLevel"/>
    <w:tmpl w:val="FFFFFF80"/>
    <w:lvl w:ilvl="0">
      <w:start w:val="1"/>
      <w:numFmt w:val="bullet"/>
      <w:pStyle w:val="ListBullet5"/>
      <w:lvlText w:val=""/>
      <w:lvlJc w:val="left"/>
      <w:pPr>
        <w:tabs>
          <w:tab w:val="left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1"/>
    <w:multiLevelType w:val="singleLevel"/>
    <w:tmpl w:val="FFFFFF81"/>
    <w:lvl w:ilvl="0">
      <w:start w:val="1"/>
      <w:numFmt w:val="bullet"/>
      <w:pStyle w:val="ListBullet4"/>
      <w:lvlText w:val=""/>
      <w:lvlJc w:val="left"/>
      <w:pPr>
        <w:tabs>
          <w:tab w:val="left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2"/>
    <w:multiLevelType w:val="singleLevel"/>
    <w:tmpl w:val="FFFFFF82"/>
    <w:lvl w:ilvl="0">
      <w:start w:val="1"/>
      <w:numFmt w:val="bullet"/>
      <w:pStyle w:val="ListBullet3"/>
      <w:lvlText w:val=""/>
      <w:lvlJc w:val="left"/>
      <w:pPr>
        <w:tabs>
          <w:tab w:val="left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9" w15:restartNumberingAfterBreak="0">
    <w:nsid w:val="FFFFFF83"/>
    <w:multiLevelType w:val="singleLevel"/>
    <w:tmpl w:val="FFFFFF83"/>
    <w:lvl w:ilvl="0">
      <w:start w:val="1"/>
      <w:numFmt w:val="bullet"/>
      <w:pStyle w:val="ListBullet2"/>
      <w:lvlText w:val=""/>
      <w:lvlJc w:val="left"/>
      <w:pPr>
        <w:tabs>
          <w:tab w:val="left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FFFFFF88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Chars="200" w:hanging="360"/>
      </w:pPr>
    </w:lvl>
  </w:abstractNum>
  <w:abstractNum w:abstractNumId="11" w15:restartNumberingAfterBreak="0">
    <w:nsid w:val="FFFFFF89"/>
    <w:multiLevelType w:val="singleLevel"/>
    <w:tmpl w:val="FFFFFF89"/>
    <w:lvl w:ilvl="0">
      <w:start w:val="1"/>
      <w:numFmt w:val="bullet"/>
      <w:pStyle w:val="ListBullet"/>
      <w:lvlText w:val=""/>
      <w:lvlJc w:val="left"/>
      <w:pPr>
        <w:tabs>
          <w:tab w:val="left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2" w15:restartNumberingAfterBreak="0">
    <w:nsid w:val="0571CEA5"/>
    <w:multiLevelType w:val="singleLevel"/>
    <w:tmpl w:val="0571CEA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 w16cid:durableId="925460776">
    <w:abstractNumId w:val="11"/>
  </w:num>
  <w:num w:numId="2" w16cid:durableId="481505053">
    <w:abstractNumId w:val="9"/>
  </w:num>
  <w:num w:numId="3" w16cid:durableId="744108256">
    <w:abstractNumId w:val="8"/>
  </w:num>
  <w:num w:numId="4" w16cid:durableId="1728720613">
    <w:abstractNumId w:val="7"/>
  </w:num>
  <w:num w:numId="5" w16cid:durableId="41029152">
    <w:abstractNumId w:val="6"/>
  </w:num>
  <w:num w:numId="6" w16cid:durableId="1218511864">
    <w:abstractNumId w:val="10"/>
  </w:num>
  <w:num w:numId="7" w16cid:durableId="1350908416">
    <w:abstractNumId w:val="5"/>
  </w:num>
  <w:num w:numId="8" w16cid:durableId="2100059652">
    <w:abstractNumId w:val="4"/>
  </w:num>
  <w:num w:numId="9" w16cid:durableId="930233978">
    <w:abstractNumId w:val="3"/>
  </w:num>
  <w:num w:numId="10" w16cid:durableId="2038389916">
    <w:abstractNumId w:val="2"/>
  </w:num>
  <w:num w:numId="11" w16cid:durableId="1416239946">
    <w:abstractNumId w:val="0"/>
  </w:num>
  <w:num w:numId="12" w16cid:durableId="1394894334">
    <w:abstractNumId w:val="1"/>
  </w:num>
  <w:num w:numId="13" w16cid:durableId="88895328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B5B4558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3B0881"/>
    <w:rsid w:val="003F6EA2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B1FA9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74A43"/>
    <w:rsid w:val="00F8455C"/>
    <w:rsid w:val="03967E51"/>
    <w:rsid w:val="0B5B4558"/>
    <w:rsid w:val="1C144AA3"/>
    <w:rsid w:val="1E364C85"/>
    <w:rsid w:val="27365150"/>
    <w:rsid w:val="2C583705"/>
    <w:rsid w:val="2E314F23"/>
    <w:rsid w:val="40131837"/>
    <w:rsid w:val="40932735"/>
    <w:rsid w:val="53317FAC"/>
    <w:rsid w:val="5F9B0F96"/>
    <w:rsid w:val="64AF1FAD"/>
    <w:rsid w:val="79124E5B"/>
    <w:rsid w:val="7CC61E88"/>
    <w:rsid w:val="7F012ADC"/>
    <w:rsid w:val="7FD31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4B7C8E"/>
  <w15:docId w15:val="{39445104-F0F5-4194-B4CB-BB82FB83B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1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5" w:qFormat="0"/>
    <w:lsdException w:name="toc 8" w:qFormat="0"/>
    <w:lsdException w:name="caption" w:semiHidden="1" w:unhideWhenUsed="1"/>
    <w:lsdException w:name="envelope address" w:qFormat="0"/>
    <w:lsdException w:name="page number" w:qFormat="0"/>
    <w:lsdException w:name="table of authorities" w:qFormat="0"/>
    <w:lsdException w:name="toa heading" w:qFormat="0"/>
    <w:lsdException w:name="List Number" w:qFormat="0"/>
    <w:lsdException w:name="List 3" w:qFormat="0"/>
    <w:lsdException w:name="List Number 3" w:qFormat="0"/>
    <w:lsdException w:name="List Number 5" w:qFormat="0"/>
    <w:lsdException w:name="Signature" w:qFormat="0"/>
    <w:lsdException w:name="Default Paragraph Font" w:semiHidden="1"/>
    <w:lsdException w:name="List Continue" w:qFormat="0"/>
    <w:lsdException w:name="List Continue 5" w:qFormat="0"/>
    <w:lsdException w:name="Message Header" w:qFormat="0"/>
    <w:lsdException w:name="HTML Top of Form" w:semiHidden="1" w:uiPriority="99" w:unhideWhenUsed="1" w:qFormat="0"/>
    <w:lsdException w:name="HTML Bottom of Form" w:semiHidden="1" w:uiPriority="99" w:unhideWhenUsed="1" w:qFormat="0"/>
    <w:lsdException w:name="Normal Table" w:semiHidden="1" w:unhideWhenUsed="1"/>
    <w:lsdException w:name="No List" w:semiHidden="1" w:uiPriority="99" w:unhideWhenUsed="1" w:qFormat="0"/>
    <w:lsdException w:name="Outline List 1" w:semiHidden="1" w:uiPriority="99" w:unhideWhenUsed="1" w:qFormat="0"/>
    <w:lsdException w:name="Outline List 2" w:semiHidden="1" w:uiPriority="99" w:unhideWhenUsed="1" w:qFormat="0"/>
    <w:lsdException w:name="Outline List 3" w:semiHidden="1" w:uiPriority="99" w:unhideWhenUsed="1" w:qFormat="0"/>
    <w:lsdException w:name="Table Simple 1" w:semiHidden="1" w:unhideWhenUsed="1"/>
    <w:lsdException w:name="Table Simple 2" w:semiHidden="1" w:unhideWhenUsed="1"/>
    <w:lsdException w:name="Table Simple 3" w:semiHidden="1" w:unhideWhenUsed="1" w:qFormat="0"/>
    <w:lsdException w:name="Table Classic 1" w:semiHidden="1" w:unhideWhenUsed="1"/>
    <w:lsdException w:name="Table Classic 2" w:semiHidden="1" w:unhideWhenUsed="1" w:qFormat="0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 w:qFormat="0"/>
    <w:lsdException w:name="Table Columns 2" w:semiHidden="1" w:unhideWhenUsed="1"/>
    <w:lsdException w:name="Table Columns 3" w:semiHidden="1" w:unhideWhenUsed="1"/>
    <w:lsdException w:name="Table Columns 4" w:semiHidden="1" w:unhideWhenUsed="1" w:qFormat="0"/>
    <w:lsdException w:name="Table Columns 5" w:semiHidden="1" w:unhideWhenUsed="1"/>
    <w:lsdException w:name="Table Grid 1" w:semiHidden="1" w:unhideWhenUsed="1"/>
    <w:lsdException w:name="Table Grid 2" w:semiHidden="1" w:unhideWhenUsed="1" w:qFormat="0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 w:qFormat="0"/>
    <w:lsdException w:name="Table List 6" w:semiHidden="1" w:unhideWhenUsed="1"/>
    <w:lsdException w:name="Table List 7" w:semiHidden="1" w:unhideWhenUsed="1" w:qFormat="0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 w:qFormat="0"/>
    <w:lsdException w:name="Table Contemporary" w:semiHidden="1" w:unhideWhenUsed="1" w:qFormat="0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 w:qFormat="0"/>
    <w:lsdException w:name="Table Web 1" w:semiHidden="1" w:unhideWhenUsed="1"/>
    <w:lsdException w:name="Table Web 2" w:semiHidden="1" w:unhideWhenUsed="1"/>
    <w:lsdException w:name="Table Web 3" w:semiHidden="1" w:unhideWhenUsed="1" w:qFormat="0"/>
    <w:lsdException w:name="Table Theme" w:semiHidden="1" w:unhideWhenUsed="1"/>
    <w:lsdException w:name="Placeholder Text" w:semiHidden="1" w:uiPriority="99" w:unhideWhenUsed="1" w:qFormat="0"/>
    <w:lsdException w:name="No Spacing" w:semiHidden="1" w:uiPriority="99" w:unhideWhenUsed="1" w:qFormat="0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 w:qFormat="0"/>
    <w:lsdException w:name="List Paragraph" w:semiHidden="1" w:uiPriority="99" w:unhideWhenUsed="1" w:qFormat="0"/>
    <w:lsdException w:name="Quote" w:semiHidden="1" w:uiPriority="99" w:unhideWhenUsed="1" w:qFormat="0"/>
    <w:lsdException w:name="Intense Quote" w:semiHidden="1" w:uiPriority="99" w:unhideWhenUsed="1" w:qFormat="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 w:qFormat="0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 w:qFormat="0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 w:qFormat="0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 w:qFormat="0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 w:qFormat="0"/>
    <w:lsdException w:name="Colorful List Accent 5" w:uiPriority="72" w:qFormat="0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 w:qFormat="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0"/>
    <w:lsdException w:name="TOC Heading" w:semiHidden="1" w:uiPriority="39" w:unhideWhenUsed="1"/>
    <w:lsdException w:name="Plain Table 1" w:uiPriority="41" w:qFormat="0"/>
    <w:lsdException w:name="Plain Table 2" w:uiPriority="42" w:qFormat="0"/>
    <w:lsdException w:name="Plain Table 3" w:uiPriority="43" w:qFormat="0"/>
    <w:lsdException w:name="Plain Table 4" w:uiPriority="44" w:qFormat="0"/>
    <w:lsdException w:name="Plain Table 5" w:uiPriority="45" w:qFormat="0"/>
    <w:lsdException w:name="Grid Table Light" w:uiPriority="40" w:qFormat="0"/>
    <w:lsdException w:name="Grid Table 1 Light" w:uiPriority="46" w:qFormat="0"/>
    <w:lsdException w:name="Grid Table 2" w:uiPriority="47" w:qFormat="0"/>
    <w:lsdException w:name="Grid Table 3" w:uiPriority="48" w:qFormat="0"/>
    <w:lsdException w:name="Grid Table 4" w:uiPriority="49" w:qFormat="0"/>
    <w:lsdException w:name="Grid Table 5 Dark" w:uiPriority="50" w:qFormat="0"/>
    <w:lsdException w:name="Grid Table 6 Colorful" w:uiPriority="51" w:qFormat="0"/>
    <w:lsdException w:name="Grid Table 7 Colorful" w:uiPriority="52" w:qFormat="0"/>
    <w:lsdException w:name="Grid Table 1 Light Accent 1" w:uiPriority="46" w:qFormat="0"/>
    <w:lsdException w:name="Grid Table 2 Accent 1" w:uiPriority="47" w:qFormat="0"/>
    <w:lsdException w:name="Grid Table 3 Accent 1" w:uiPriority="48" w:qFormat="0"/>
    <w:lsdException w:name="Grid Table 4 Accent 1" w:uiPriority="49" w:qFormat="0"/>
    <w:lsdException w:name="Grid Table 5 Dark Accent 1" w:uiPriority="50" w:qFormat="0"/>
    <w:lsdException w:name="Grid Table 6 Colorful Accent 1" w:uiPriority="51" w:qFormat="0"/>
    <w:lsdException w:name="Grid Table 7 Colorful Accent 1" w:uiPriority="52" w:qFormat="0"/>
    <w:lsdException w:name="Grid Table 1 Light Accent 2" w:uiPriority="46" w:qFormat="0"/>
    <w:lsdException w:name="Grid Table 2 Accent 2" w:uiPriority="47" w:qFormat="0"/>
    <w:lsdException w:name="Grid Table 3 Accent 2" w:uiPriority="48" w:qFormat="0"/>
    <w:lsdException w:name="Grid Table 4 Accent 2" w:uiPriority="49" w:qFormat="0"/>
    <w:lsdException w:name="Grid Table 5 Dark Accent 2" w:uiPriority="50" w:qFormat="0"/>
    <w:lsdException w:name="Grid Table 6 Colorful Accent 2" w:uiPriority="51" w:qFormat="0"/>
    <w:lsdException w:name="Grid Table 7 Colorful Accent 2" w:uiPriority="52" w:qFormat="0"/>
    <w:lsdException w:name="Grid Table 1 Light Accent 3" w:uiPriority="46" w:qFormat="0"/>
    <w:lsdException w:name="Grid Table 2 Accent 3" w:uiPriority="47" w:qFormat="0"/>
    <w:lsdException w:name="Grid Table 3 Accent 3" w:uiPriority="48" w:qFormat="0"/>
    <w:lsdException w:name="Grid Table 4 Accent 3" w:uiPriority="49" w:qFormat="0"/>
    <w:lsdException w:name="Grid Table 5 Dark Accent 3" w:uiPriority="50" w:qFormat="0"/>
    <w:lsdException w:name="Grid Table 6 Colorful Accent 3" w:uiPriority="51" w:qFormat="0"/>
    <w:lsdException w:name="Grid Table 7 Colorful Accent 3" w:uiPriority="52" w:qFormat="0"/>
    <w:lsdException w:name="Grid Table 1 Light Accent 4" w:uiPriority="46" w:qFormat="0"/>
    <w:lsdException w:name="Grid Table 2 Accent 4" w:uiPriority="47" w:qFormat="0"/>
    <w:lsdException w:name="Grid Table 3 Accent 4" w:uiPriority="48" w:qFormat="0"/>
    <w:lsdException w:name="Grid Table 4 Accent 4" w:uiPriority="49" w:qFormat="0"/>
    <w:lsdException w:name="Grid Table 5 Dark Accent 4" w:uiPriority="50" w:qFormat="0"/>
    <w:lsdException w:name="Grid Table 6 Colorful Accent 4" w:uiPriority="51" w:qFormat="0"/>
    <w:lsdException w:name="Grid Table 7 Colorful Accent 4" w:uiPriority="52" w:qFormat="0"/>
    <w:lsdException w:name="Grid Table 1 Light Accent 5" w:uiPriority="46" w:qFormat="0"/>
    <w:lsdException w:name="Grid Table 2 Accent 5" w:uiPriority="47" w:qFormat="0"/>
    <w:lsdException w:name="Grid Table 3 Accent 5" w:uiPriority="48" w:qFormat="0"/>
    <w:lsdException w:name="Grid Table 4 Accent 5" w:uiPriority="49" w:qFormat="0"/>
    <w:lsdException w:name="Grid Table 5 Dark Accent 5" w:uiPriority="50" w:qFormat="0"/>
    <w:lsdException w:name="Grid Table 6 Colorful Accent 5" w:uiPriority="51" w:qFormat="0"/>
    <w:lsdException w:name="Grid Table 7 Colorful Accent 5" w:uiPriority="52" w:qFormat="0"/>
    <w:lsdException w:name="Grid Table 1 Light Accent 6" w:uiPriority="46" w:qFormat="0"/>
    <w:lsdException w:name="Grid Table 2 Accent 6" w:uiPriority="47" w:qFormat="0"/>
    <w:lsdException w:name="Grid Table 3 Accent 6" w:uiPriority="48" w:qFormat="0"/>
    <w:lsdException w:name="Grid Table 4 Accent 6" w:uiPriority="49" w:qFormat="0"/>
    <w:lsdException w:name="Grid Table 5 Dark Accent 6" w:uiPriority="50" w:qFormat="0"/>
    <w:lsdException w:name="Grid Table 6 Colorful Accent 6" w:uiPriority="51" w:qFormat="0"/>
    <w:lsdException w:name="Grid Table 7 Colorful Accent 6" w:uiPriority="52" w:qFormat="0"/>
    <w:lsdException w:name="List Table 1 Light" w:uiPriority="46" w:qFormat="0"/>
    <w:lsdException w:name="List Table 2" w:uiPriority="47" w:qFormat="0"/>
    <w:lsdException w:name="List Table 3" w:uiPriority="48" w:qFormat="0"/>
    <w:lsdException w:name="List Table 4" w:uiPriority="49" w:qFormat="0"/>
    <w:lsdException w:name="List Table 5 Dark" w:uiPriority="50" w:qFormat="0"/>
    <w:lsdException w:name="List Table 6 Colorful" w:uiPriority="51" w:qFormat="0"/>
    <w:lsdException w:name="List Table 7 Colorful" w:uiPriority="52" w:qFormat="0"/>
    <w:lsdException w:name="List Table 1 Light Accent 1" w:uiPriority="46" w:qFormat="0"/>
    <w:lsdException w:name="List Table 2 Accent 1" w:uiPriority="47" w:qFormat="0"/>
    <w:lsdException w:name="List Table 3 Accent 1" w:uiPriority="48" w:qFormat="0"/>
    <w:lsdException w:name="List Table 4 Accent 1" w:uiPriority="49" w:qFormat="0"/>
    <w:lsdException w:name="List Table 5 Dark Accent 1" w:uiPriority="50" w:qFormat="0"/>
    <w:lsdException w:name="List Table 6 Colorful Accent 1" w:uiPriority="51" w:qFormat="0"/>
    <w:lsdException w:name="List Table 7 Colorful Accent 1" w:uiPriority="52" w:qFormat="0"/>
    <w:lsdException w:name="List Table 1 Light Accent 2" w:uiPriority="46" w:qFormat="0"/>
    <w:lsdException w:name="List Table 2 Accent 2" w:uiPriority="47" w:qFormat="0"/>
    <w:lsdException w:name="List Table 3 Accent 2" w:uiPriority="48" w:qFormat="0"/>
    <w:lsdException w:name="List Table 4 Accent 2" w:uiPriority="49" w:qFormat="0"/>
    <w:lsdException w:name="List Table 5 Dark Accent 2" w:uiPriority="50" w:qFormat="0"/>
    <w:lsdException w:name="List Table 6 Colorful Accent 2" w:uiPriority="51" w:qFormat="0"/>
    <w:lsdException w:name="List Table 7 Colorful Accent 2" w:uiPriority="52" w:qFormat="0"/>
    <w:lsdException w:name="List Table 1 Light Accent 3" w:uiPriority="46" w:qFormat="0"/>
    <w:lsdException w:name="List Table 2 Accent 3" w:uiPriority="47" w:qFormat="0"/>
    <w:lsdException w:name="List Table 3 Accent 3" w:uiPriority="48" w:qFormat="0"/>
    <w:lsdException w:name="List Table 4 Accent 3" w:uiPriority="49" w:qFormat="0"/>
    <w:lsdException w:name="List Table 5 Dark Accent 3" w:uiPriority="50" w:qFormat="0"/>
    <w:lsdException w:name="List Table 6 Colorful Accent 3" w:uiPriority="51" w:qFormat="0"/>
    <w:lsdException w:name="List Table 7 Colorful Accent 3" w:uiPriority="52" w:qFormat="0"/>
    <w:lsdException w:name="List Table 1 Light Accent 4" w:uiPriority="46" w:qFormat="0"/>
    <w:lsdException w:name="List Table 2 Accent 4" w:uiPriority="47" w:qFormat="0"/>
    <w:lsdException w:name="List Table 3 Accent 4" w:uiPriority="48" w:qFormat="0"/>
    <w:lsdException w:name="List Table 4 Accent 4" w:uiPriority="49" w:qFormat="0"/>
    <w:lsdException w:name="List Table 5 Dark Accent 4" w:uiPriority="50" w:qFormat="0"/>
    <w:lsdException w:name="List Table 6 Colorful Accent 4" w:uiPriority="51" w:qFormat="0"/>
    <w:lsdException w:name="List Table 7 Colorful Accent 4" w:uiPriority="52" w:qFormat="0"/>
    <w:lsdException w:name="List Table 1 Light Accent 5" w:uiPriority="46" w:qFormat="0"/>
    <w:lsdException w:name="List Table 2 Accent 5" w:uiPriority="47" w:qFormat="0"/>
    <w:lsdException w:name="List Table 3 Accent 5" w:uiPriority="48" w:qFormat="0"/>
    <w:lsdException w:name="List Table 4 Accent 5" w:uiPriority="49" w:qFormat="0"/>
    <w:lsdException w:name="List Table 5 Dark Accent 5" w:uiPriority="50" w:qFormat="0"/>
    <w:lsdException w:name="List Table 6 Colorful Accent 5" w:uiPriority="51" w:qFormat="0"/>
    <w:lsdException w:name="List Table 7 Colorful Accent 5" w:uiPriority="52" w:qFormat="0"/>
    <w:lsdException w:name="List Table 1 Light Accent 6" w:uiPriority="46" w:qFormat="0"/>
    <w:lsdException w:name="List Table 2 Accent 6" w:uiPriority="47" w:qFormat="0"/>
    <w:lsdException w:name="List Table 3 Accent 6" w:uiPriority="48" w:qFormat="0"/>
    <w:lsdException w:name="List Table 4 Accent 6" w:uiPriority="49" w:qFormat="0"/>
    <w:lsdException w:name="List Table 5 Dark Accent 6" w:uiPriority="50" w:qFormat="0"/>
    <w:lsdException w:name="List Table 6 Colorful Accent 6" w:uiPriority="51" w:qFormat="0"/>
    <w:lsdException w:name="List Table 7 Colorful Accent 6" w:uiPriority="52" w:qFormat="0"/>
    <w:lsdException w:name="Mention" w:semiHidden="1" w:uiPriority="99" w:unhideWhenUsed="1" w:qFormat="0"/>
    <w:lsdException w:name="Smart Hyperlink" w:semiHidden="1" w:uiPriority="99" w:unhideWhenUsed="1" w:qFormat="0"/>
    <w:lsdException w:name="Hashtag" w:semiHidden="1" w:uiPriority="99" w:unhideWhenUsed="1" w:qFormat="0"/>
    <w:lsdException w:name="Unresolved Mention" w:semiHidden="1" w:uiPriority="99" w:unhideWhenUsed="1" w:qFormat="0"/>
    <w:lsdException w:name="Smart Link" w:semiHidden="1" w:uiPriority="99" w:unhideWhenUsed="1" w:qFormat="0"/>
  </w:latentStyles>
  <w:style w:type="paragraph" w:default="1" w:styleId="Normal">
    <w:name w:val="Normal"/>
    <w:qFormat/>
    <w:rPr>
      <w:lang w:val="en-US" w:eastAsia="zh-CN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semiHidden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semiHidden/>
    <w:unhideWhenUsed/>
    <w:qFormat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semiHidden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semiHidden/>
    <w:unhideWhenUsed/>
    <w:qFormat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Heading7">
    <w:name w:val="heading 7"/>
    <w:basedOn w:val="Normal"/>
    <w:next w:val="Normal"/>
    <w:semiHidden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semiHidden/>
    <w:unhideWhenUsed/>
    <w:qFormat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Heading9">
    <w:name w:val="heading 9"/>
    <w:basedOn w:val="Normal"/>
    <w:next w:val="Normal"/>
    <w:semiHidden/>
    <w:unhideWhenUsed/>
    <w:qFormat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qFormat/>
    <w:rPr>
      <w:sz w:val="16"/>
      <w:szCs w:val="16"/>
    </w:rPr>
  </w:style>
  <w:style w:type="paragraph" w:styleId="BlockText">
    <w:name w:val="Block Text"/>
    <w:basedOn w:val="Normal"/>
    <w:qFormat/>
    <w:pPr>
      <w:spacing w:after="120"/>
      <w:ind w:leftChars="700" w:left="1440" w:rightChars="700" w:right="1440"/>
    </w:pPr>
  </w:style>
  <w:style w:type="paragraph" w:styleId="BodyText">
    <w:name w:val="Body Text"/>
    <w:basedOn w:val="Normal"/>
    <w:qFormat/>
    <w:pPr>
      <w:spacing w:after="120"/>
    </w:pPr>
  </w:style>
  <w:style w:type="paragraph" w:styleId="BodyText2">
    <w:name w:val="Body Text 2"/>
    <w:basedOn w:val="Normal"/>
    <w:qFormat/>
    <w:pPr>
      <w:spacing w:after="120" w:line="480" w:lineRule="auto"/>
    </w:pPr>
  </w:style>
  <w:style w:type="paragraph" w:styleId="BodyText3">
    <w:name w:val="Body Text 3"/>
    <w:basedOn w:val="Normal"/>
    <w:qFormat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qFormat/>
    <w:pPr>
      <w:ind w:firstLineChars="100" w:firstLine="420"/>
    </w:pPr>
  </w:style>
  <w:style w:type="paragraph" w:styleId="BodyTextIndent">
    <w:name w:val="Body Text Indent"/>
    <w:basedOn w:val="Normal"/>
    <w:qFormat/>
    <w:pPr>
      <w:spacing w:after="120"/>
      <w:ind w:leftChars="200" w:left="420"/>
    </w:pPr>
  </w:style>
  <w:style w:type="paragraph" w:styleId="BodyTextFirstIndent2">
    <w:name w:val="Body Text First Indent 2"/>
    <w:basedOn w:val="BodyTextIndent"/>
    <w:qFormat/>
    <w:pPr>
      <w:ind w:firstLineChars="200" w:firstLine="420"/>
    </w:pPr>
  </w:style>
  <w:style w:type="paragraph" w:styleId="BodyTextIndent2">
    <w:name w:val="Body Text Indent 2"/>
    <w:basedOn w:val="Normal"/>
    <w:qFormat/>
    <w:pPr>
      <w:spacing w:after="120" w:line="480" w:lineRule="auto"/>
      <w:ind w:leftChars="200" w:left="420"/>
    </w:pPr>
  </w:style>
  <w:style w:type="paragraph" w:styleId="BodyTextIndent3">
    <w:name w:val="Body Text Indent 3"/>
    <w:basedOn w:val="Normal"/>
    <w:qFormat/>
    <w:pPr>
      <w:spacing w:after="120"/>
      <w:ind w:leftChars="200" w:left="420"/>
    </w:pPr>
    <w:rPr>
      <w:sz w:val="16"/>
      <w:szCs w:val="16"/>
    </w:rPr>
  </w:style>
  <w:style w:type="paragraph" w:styleId="Caption">
    <w:name w:val="caption"/>
    <w:basedOn w:val="Normal"/>
    <w:next w:val="Normal"/>
    <w:semiHidden/>
    <w:unhideWhenUsed/>
    <w:qFormat/>
    <w:rPr>
      <w:rFonts w:ascii="Arial" w:eastAsia="SimHei" w:hAnsi="Arial" w:cs="Arial"/>
    </w:rPr>
  </w:style>
  <w:style w:type="paragraph" w:styleId="Closing">
    <w:name w:val="Closing"/>
    <w:basedOn w:val="Normal"/>
    <w:qFormat/>
    <w:pPr>
      <w:ind w:leftChars="2100" w:left="100"/>
    </w:pPr>
  </w:style>
  <w:style w:type="character" w:styleId="CommentReference">
    <w:name w:val="annotation reference"/>
    <w:basedOn w:val="DefaultParagraphFont"/>
    <w:qFormat/>
    <w:rPr>
      <w:sz w:val="21"/>
      <w:szCs w:val="21"/>
    </w:rPr>
  </w:style>
  <w:style w:type="paragraph" w:styleId="CommentText">
    <w:name w:val="annotation text"/>
    <w:basedOn w:val="Normal"/>
    <w:qFormat/>
  </w:style>
  <w:style w:type="paragraph" w:styleId="CommentSubject">
    <w:name w:val="annotation subject"/>
    <w:basedOn w:val="CommentText"/>
    <w:next w:val="CommentText"/>
    <w:qFormat/>
    <w:rPr>
      <w:b/>
      <w:bCs/>
    </w:rPr>
  </w:style>
  <w:style w:type="paragraph" w:styleId="Date">
    <w:name w:val="Date"/>
    <w:basedOn w:val="Normal"/>
    <w:next w:val="Normal"/>
    <w:qFormat/>
    <w:pPr>
      <w:ind w:leftChars="2500" w:left="100"/>
    </w:pPr>
  </w:style>
  <w:style w:type="paragraph" w:styleId="DocumentMap">
    <w:name w:val="Document Map"/>
    <w:basedOn w:val="Normal"/>
    <w:qFormat/>
    <w:pPr>
      <w:shd w:val="clear" w:color="auto" w:fill="000080"/>
    </w:pPr>
  </w:style>
  <w:style w:type="paragraph" w:styleId="E-mailSignature">
    <w:name w:val="E-mail Signature"/>
    <w:basedOn w:val="Normal"/>
    <w:qFormat/>
  </w:style>
  <w:style w:type="character" w:styleId="Emphasis">
    <w:name w:val="Emphasis"/>
    <w:basedOn w:val="DefaultParagraphFont"/>
    <w:qFormat/>
    <w:rPr>
      <w:i/>
      <w:iCs/>
    </w:rPr>
  </w:style>
  <w:style w:type="character" w:styleId="EndnoteReference">
    <w:name w:val="endnote reference"/>
    <w:basedOn w:val="DefaultParagraphFont"/>
    <w:qFormat/>
    <w:rPr>
      <w:vertAlign w:val="superscript"/>
    </w:rPr>
  </w:style>
  <w:style w:type="paragraph" w:styleId="EndnoteText">
    <w:name w:val="endnote text"/>
    <w:basedOn w:val="Normal"/>
    <w:qFormat/>
    <w:pPr>
      <w:snapToGrid w:val="0"/>
    </w:p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snapToGrid w:val="0"/>
      <w:ind w:leftChars="1400" w:left="10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qFormat/>
    <w:pPr>
      <w:snapToGrid w:val="0"/>
    </w:pPr>
    <w:rPr>
      <w:rFonts w:ascii="Arial" w:hAnsi="Arial" w:cs="Arial"/>
    </w:rPr>
  </w:style>
  <w:style w:type="character" w:styleId="FollowedHyperlink">
    <w:name w:val="FollowedHyperlink"/>
    <w:basedOn w:val="DefaultParagraphFont"/>
    <w:qFormat/>
    <w:rPr>
      <w:color w:val="800080"/>
      <w:u w:val="single"/>
    </w:rPr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FootnoteReference">
    <w:name w:val="footnote reference"/>
    <w:basedOn w:val="DefaultParagraphFont"/>
    <w:qFormat/>
    <w:rPr>
      <w:vertAlign w:val="superscript"/>
    </w:rPr>
  </w:style>
  <w:style w:type="paragraph" w:styleId="FootnoteText">
    <w:name w:val="footnote text"/>
    <w:basedOn w:val="Normal"/>
    <w:qFormat/>
    <w:pPr>
      <w:snapToGrid w:val="0"/>
    </w:pPr>
    <w:rPr>
      <w:sz w:val="18"/>
      <w:szCs w:val="18"/>
    </w:r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TMLAcronym">
    <w:name w:val="HTML Acronym"/>
    <w:basedOn w:val="DefaultParagraphFont"/>
    <w:qFormat/>
  </w:style>
  <w:style w:type="paragraph" w:styleId="HTMLAddress">
    <w:name w:val="HTML Address"/>
    <w:basedOn w:val="Normal"/>
    <w:qFormat/>
    <w:rPr>
      <w:i/>
      <w:iCs/>
    </w:rPr>
  </w:style>
  <w:style w:type="character" w:styleId="HTMLCite">
    <w:name w:val="HTML Cite"/>
    <w:basedOn w:val="DefaultParagraphFont"/>
    <w:qFormat/>
    <w:rPr>
      <w:i/>
      <w:iCs/>
    </w:rPr>
  </w:style>
  <w:style w:type="character" w:styleId="HTMLCode">
    <w:name w:val="HTML Code"/>
    <w:basedOn w:val="DefaultParagraphFont"/>
    <w:qFormat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qFormat/>
    <w:rPr>
      <w:i/>
      <w:iCs/>
    </w:rPr>
  </w:style>
  <w:style w:type="character" w:styleId="HTMLKeyboard">
    <w:name w:val="HTML Keyboard"/>
    <w:basedOn w:val="DefaultParagraphFont"/>
    <w:qFormat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qFormat/>
    <w:rPr>
      <w:rFonts w:ascii="Courier New" w:hAnsi="Courier New" w:cs="Courier New"/>
    </w:rPr>
  </w:style>
  <w:style w:type="character" w:styleId="HTMLSample">
    <w:name w:val="HTML Sample"/>
    <w:basedOn w:val="DefaultParagraphFont"/>
    <w:qFormat/>
    <w:rPr>
      <w:rFonts w:ascii="Courier New" w:hAnsi="Courier New" w:cs="Courier New"/>
    </w:rPr>
  </w:style>
  <w:style w:type="character" w:styleId="HTMLTypewriter">
    <w:name w:val="HTML Typewriter"/>
    <w:basedOn w:val="DefaultParagraphFont"/>
    <w:qFormat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qFormat/>
    <w:rPr>
      <w:i/>
      <w:iCs/>
    </w:rPr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paragraph" w:styleId="Index1">
    <w:name w:val="index 1"/>
    <w:basedOn w:val="Normal"/>
    <w:next w:val="Normal"/>
    <w:qFormat/>
  </w:style>
  <w:style w:type="paragraph" w:styleId="Index2">
    <w:name w:val="index 2"/>
    <w:basedOn w:val="Normal"/>
    <w:next w:val="Normal"/>
    <w:qFormat/>
    <w:pPr>
      <w:ind w:leftChars="200" w:left="200"/>
    </w:pPr>
  </w:style>
  <w:style w:type="paragraph" w:styleId="Index3">
    <w:name w:val="index 3"/>
    <w:basedOn w:val="Normal"/>
    <w:next w:val="Normal"/>
    <w:qFormat/>
    <w:pPr>
      <w:ind w:leftChars="400" w:left="400"/>
    </w:pPr>
  </w:style>
  <w:style w:type="paragraph" w:styleId="Index4">
    <w:name w:val="index 4"/>
    <w:basedOn w:val="Normal"/>
    <w:next w:val="Normal"/>
    <w:qFormat/>
    <w:pPr>
      <w:ind w:leftChars="600" w:left="600"/>
    </w:pPr>
  </w:style>
  <w:style w:type="paragraph" w:styleId="Index5">
    <w:name w:val="index 5"/>
    <w:basedOn w:val="Normal"/>
    <w:next w:val="Normal"/>
    <w:pPr>
      <w:ind w:leftChars="800" w:left="800"/>
    </w:pPr>
  </w:style>
  <w:style w:type="paragraph" w:styleId="Index6">
    <w:name w:val="index 6"/>
    <w:basedOn w:val="Normal"/>
    <w:next w:val="Normal"/>
    <w:qFormat/>
    <w:pPr>
      <w:ind w:leftChars="1000" w:left="1000"/>
    </w:pPr>
  </w:style>
  <w:style w:type="paragraph" w:styleId="Index7">
    <w:name w:val="index 7"/>
    <w:basedOn w:val="Normal"/>
    <w:next w:val="Normal"/>
    <w:qFormat/>
    <w:pPr>
      <w:ind w:leftChars="1200" w:left="1200"/>
    </w:pPr>
  </w:style>
  <w:style w:type="paragraph" w:styleId="Index8">
    <w:name w:val="index 8"/>
    <w:basedOn w:val="Normal"/>
    <w:next w:val="Normal"/>
    <w:qFormat/>
    <w:pPr>
      <w:ind w:leftChars="1400" w:left="1400"/>
    </w:pPr>
  </w:style>
  <w:style w:type="paragraph" w:styleId="Index9">
    <w:name w:val="index 9"/>
    <w:basedOn w:val="Normal"/>
    <w:next w:val="Normal"/>
    <w:qFormat/>
    <w:pPr>
      <w:ind w:leftChars="1600" w:left="1600"/>
    </w:pPr>
  </w:style>
  <w:style w:type="paragraph" w:styleId="IndexHeading">
    <w:name w:val="index heading"/>
    <w:basedOn w:val="Normal"/>
    <w:next w:val="Index1"/>
    <w:qFormat/>
    <w:rPr>
      <w:rFonts w:ascii="Arial" w:hAnsi="Arial" w:cs="Arial"/>
      <w:b/>
      <w:bCs/>
    </w:rPr>
  </w:style>
  <w:style w:type="character" w:styleId="LineNumber">
    <w:name w:val="line number"/>
    <w:basedOn w:val="DefaultParagraphFont"/>
    <w:qFormat/>
  </w:style>
  <w:style w:type="paragraph" w:styleId="List">
    <w:name w:val="List"/>
    <w:basedOn w:val="Normal"/>
    <w:qFormat/>
    <w:pPr>
      <w:ind w:left="200" w:hangingChars="200" w:hanging="200"/>
    </w:pPr>
  </w:style>
  <w:style w:type="paragraph" w:styleId="List2">
    <w:name w:val="List 2"/>
    <w:basedOn w:val="Normal"/>
    <w:qFormat/>
    <w:pPr>
      <w:ind w:leftChars="200" w:left="100" w:hangingChars="200" w:hanging="200"/>
    </w:pPr>
  </w:style>
  <w:style w:type="paragraph" w:styleId="List3">
    <w:name w:val="List 3"/>
    <w:basedOn w:val="Normal"/>
    <w:pPr>
      <w:ind w:leftChars="400" w:left="100" w:hangingChars="200" w:hanging="200"/>
    </w:pPr>
  </w:style>
  <w:style w:type="paragraph" w:styleId="List4">
    <w:name w:val="List 4"/>
    <w:basedOn w:val="Normal"/>
    <w:qFormat/>
    <w:pPr>
      <w:ind w:leftChars="600" w:left="100" w:hangingChars="200" w:hanging="200"/>
    </w:pPr>
  </w:style>
  <w:style w:type="paragraph" w:styleId="List5">
    <w:name w:val="List 5"/>
    <w:basedOn w:val="Normal"/>
    <w:qFormat/>
    <w:pPr>
      <w:ind w:leftChars="800" w:left="100" w:hangingChars="200" w:hanging="200"/>
    </w:pPr>
  </w:style>
  <w:style w:type="paragraph" w:styleId="ListBullet">
    <w:name w:val="List Bullet"/>
    <w:basedOn w:val="Normal"/>
    <w:qFormat/>
    <w:pPr>
      <w:numPr>
        <w:numId w:val="1"/>
      </w:numPr>
    </w:pPr>
  </w:style>
  <w:style w:type="paragraph" w:styleId="ListBullet2">
    <w:name w:val="List Bullet 2"/>
    <w:basedOn w:val="Normal"/>
    <w:qFormat/>
    <w:pPr>
      <w:numPr>
        <w:numId w:val="2"/>
      </w:numPr>
    </w:pPr>
  </w:style>
  <w:style w:type="paragraph" w:styleId="ListBullet3">
    <w:name w:val="List Bullet 3"/>
    <w:basedOn w:val="Normal"/>
    <w:qFormat/>
    <w:pPr>
      <w:numPr>
        <w:numId w:val="3"/>
      </w:numPr>
    </w:pPr>
  </w:style>
  <w:style w:type="paragraph" w:styleId="ListBullet4">
    <w:name w:val="List Bullet 4"/>
    <w:basedOn w:val="Normal"/>
    <w:qFormat/>
    <w:pPr>
      <w:numPr>
        <w:numId w:val="4"/>
      </w:numPr>
    </w:pPr>
  </w:style>
  <w:style w:type="paragraph" w:styleId="ListBullet5">
    <w:name w:val="List Bullet 5"/>
    <w:basedOn w:val="Normal"/>
    <w:qFormat/>
    <w:pPr>
      <w:numPr>
        <w:numId w:val="5"/>
      </w:numPr>
    </w:pPr>
  </w:style>
  <w:style w:type="paragraph" w:styleId="ListContinue">
    <w:name w:val="List Continue"/>
    <w:basedOn w:val="Normal"/>
    <w:pPr>
      <w:spacing w:after="120"/>
      <w:ind w:leftChars="200" w:left="420"/>
    </w:pPr>
  </w:style>
  <w:style w:type="paragraph" w:styleId="ListContinue2">
    <w:name w:val="List Continue 2"/>
    <w:basedOn w:val="Normal"/>
    <w:qFormat/>
    <w:pPr>
      <w:spacing w:after="120"/>
      <w:ind w:leftChars="400" w:left="840"/>
    </w:pPr>
  </w:style>
  <w:style w:type="paragraph" w:styleId="ListContinue3">
    <w:name w:val="List Continue 3"/>
    <w:basedOn w:val="Normal"/>
    <w:qFormat/>
    <w:pPr>
      <w:spacing w:after="120"/>
      <w:ind w:leftChars="600" w:left="1260"/>
    </w:pPr>
  </w:style>
  <w:style w:type="paragraph" w:styleId="ListContinue4">
    <w:name w:val="List Continue 4"/>
    <w:basedOn w:val="Normal"/>
    <w:qFormat/>
    <w:pPr>
      <w:spacing w:after="120"/>
      <w:ind w:leftChars="800" w:left="1680"/>
    </w:pPr>
  </w:style>
  <w:style w:type="paragraph" w:styleId="ListContinue5">
    <w:name w:val="List Continue 5"/>
    <w:basedOn w:val="Normal"/>
    <w:pPr>
      <w:spacing w:after="120"/>
      <w:ind w:leftChars="1000" w:left="2100"/>
    </w:pPr>
  </w:style>
  <w:style w:type="paragraph" w:styleId="ListNumber">
    <w:name w:val="List Number"/>
    <w:basedOn w:val="Normal"/>
    <w:pPr>
      <w:numPr>
        <w:numId w:val="6"/>
      </w:numPr>
    </w:pPr>
  </w:style>
  <w:style w:type="paragraph" w:styleId="ListNumber2">
    <w:name w:val="List Number 2"/>
    <w:basedOn w:val="Normal"/>
    <w:qFormat/>
    <w:pPr>
      <w:numPr>
        <w:numId w:val="7"/>
      </w:numPr>
    </w:pPr>
  </w:style>
  <w:style w:type="paragraph" w:styleId="ListNumber3">
    <w:name w:val="List Number 3"/>
    <w:basedOn w:val="Normal"/>
    <w:pPr>
      <w:numPr>
        <w:numId w:val="8"/>
      </w:numPr>
    </w:pPr>
  </w:style>
  <w:style w:type="paragraph" w:styleId="ListNumber4">
    <w:name w:val="List Number 4"/>
    <w:basedOn w:val="Normal"/>
    <w:qFormat/>
    <w:pPr>
      <w:numPr>
        <w:numId w:val="9"/>
      </w:numPr>
    </w:pPr>
  </w:style>
  <w:style w:type="paragraph" w:styleId="ListNumber5">
    <w:name w:val="List Number 5"/>
    <w:basedOn w:val="Normal"/>
    <w:pPr>
      <w:numPr>
        <w:numId w:val="10"/>
      </w:numPr>
    </w:pPr>
  </w:style>
  <w:style w:type="paragraph" w:styleId="MacroText">
    <w:name w:val="macro"/>
    <w:qFormat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/>
      <w:kern w:val="2"/>
      <w:sz w:val="24"/>
      <w:szCs w:val="24"/>
      <w:lang w:val="en-US" w:eastAsia="zh-CN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qFormat/>
    <w:rPr>
      <w:sz w:val="24"/>
      <w:szCs w:val="24"/>
    </w:rPr>
  </w:style>
  <w:style w:type="paragraph" w:styleId="NormalIndent">
    <w:name w:val="Normal Indent"/>
    <w:basedOn w:val="Normal"/>
    <w:qFormat/>
    <w:pPr>
      <w:ind w:firstLineChars="200" w:firstLine="420"/>
    </w:pPr>
  </w:style>
  <w:style w:type="paragraph" w:styleId="NoteHeading">
    <w:name w:val="Note Heading"/>
    <w:basedOn w:val="Normal"/>
    <w:next w:val="Normal"/>
    <w:qFormat/>
    <w:pPr>
      <w:jc w:val="center"/>
    </w:pPr>
  </w:style>
  <w:style w:type="character" w:styleId="PageNumber">
    <w:name w:val="page number"/>
    <w:basedOn w:val="DefaultParagraphFont"/>
  </w:style>
  <w:style w:type="paragraph" w:styleId="PlainText">
    <w:name w:val="Plain Text"/>
    <w:basedOn w:val="Normal"/>
    <w:qFormat/>
    <w:rPr>
      <w:rFonts w:ascii="SimSun" w:hAnsi="Courier New" w:cs="Courier New"/>
      <w:szCs w:val="21"/>
    </w:rPr>
  </w:style>
  <w:style w:type="paragraph" w:styleId="Salutation">
    <w:name w:val="Salutation"/>
    <w:basedOn w:val="Normal"/>
    <w:next w:val="Normal"/>
    <w:qFormat/>
  </w:style>
  <w:style w:type="paragraph" w:styleId="Signature">
    <w:name w:val="Signature"/>
    <w:basedOn w:val="Normal"/>
    <w:pPr>
      <w:ind w:leftChars="2100" w:left="100"/>
    </w:pPr>
  </w:style>
  <w:style w:type="character" w:styleId="Strong">
    <w:name w:val="Strong"/>
    <w:basedOn w:val="DefaultParagraphFont"/>
    <w:qFormat/>
    <w:rPr>
      <w:b/>
      <w:bCs/>
    </w:rPr>
  </w:style>
  <w:style w:type="paragraph" w:styleId="Subtitle">
    <w:name w:val="Subtitle"/>
    <w:basedOn w:val="Normal"/>
    <w:qFormat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Table3Deffects1">
    <w:name w:val="Table 3D effects 1"/>
    <w:basedOn w:val="TableNormal"/>
    <w:qFormat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sz="6" w:space="0" w:color="80808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bottom w:val="single" w:sz="6" w:space="0" w:color="FFFFFF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Table3Deffects2">
    <w:name w:val="Table 3D effects 2"/>
    <w:basedOn w:val="TableNormal"/>
    <w:qFormat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Horz">
      <w:tblPr/>
      <w:tcPr>
        <w:tcBorders>
          <w:top w:val="single" w:sz="6" w:space="0" w:color="808080"/>
          <w:left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3Deffects3">
    <w:name w:val="Table 3D effects 3"/>
    <w:basedOn w:val="TableNormal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left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1">
    <w:name w:val="Table Classic 1"/>
    <w:basedOn w:val="TableNormal"/>
    <w:qFormat/>
    <w:pPr>
      <w:widowControl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6" w:space="0" w:color="00000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2">
    <w:name w:val="Table Classic 2"/>
    <w:basedOn w:val="TableNormal"/>
    <w:pPr>
      <w:widowControl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lassic3">
    <w:name w:val="Table Classic 3"/>
    <w:basedOn w:val="TableNormal"/>
    <w:qFormat/>
    <w:pPr>
      <w:widowControl w:val="0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TableClassic4">
    <w:name w:val="Table Classic 4"/>
    <w:basedOn w:val="TableNormal"/>
    <w:qFormat/>
    <w:pPr>
      <w:widowControl w:val="0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sz="6" w:space="0" w:color="00000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olorful1">
    <w:name w:val="Table Colorful 1"/>
    <w:basedOn w:val="TableNormal"/>
    <w:qFormat/>
    <w:pPr>
      <w:widowControl w:val="0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2">
    <w:name w:val="Table Colorful 2"/>
    <w:basedOn w:val="TableNormal"/>
    <w:qFormat/>
    <w:pPr>
      <w:widowControl w:val="0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sz="12" w:space="0" w:color="00000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3">
    <w:name w:val="Table Colorful 3"/>
    <w:basedOn w:val="TableNormal"/>
    <w:qFormat/>
    <w:pPr>
      <w:widowControl w:val="0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left w:val="single" w:sz="6" w:space="0" w:color="00000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sz="36" w:space="0" w:color="000000"/>
          <w:right w:val="single" w:sz="6" w:space="0" w:color="00000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Columns1">
    <w:name w:val="Table Columns 1"/>
    <w:basedOn w:val="TableNormal"/>
    <w:pPr>
      <w:widowControl w:val="0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left w:val="double" w:sz="6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2">
    <w:name w:val="Table Columns 2"/>
    <w:basedOn w:val="TableNormal"/>
    <w:qFormat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3">
    <w:name w:val="Table Columns 3"/>
    <w:basedOn w:val="TableNormal"/>
    <w:qFormat/>
    <w:pPr>
      <w:widowControl w:val="0"/>
      <w:jc w:val="both"/>
    </w:pPr>
    <w:rPr>
      <w:b/>
      <w:bCs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4">
    <w:name w:val="Table Columns 4"/>
    <w:basedOn w:val="TableNormal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qFormat/>
    <w:pPr>
      <w:widowControl w:val="0"/>
      <w:jc w:val="both"/>
    </w:pPr>
    <w:tblPr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left w:val="single" w:sz="6" w:space="0" w:color="80808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pPr>
      <w:widowControl w:val="0"/>
      <w:jc w:val="both"/>
    </w:pPr>
    <w:tblPr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TableElegant">
    <w:name w:val="Table Elegant"/>
    <w:basedOn w:val="TableNormal"/>
    <w:qFormat/>
    <w:pPr>
      <w:widowControl w:val="0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2">
    <w:name w:val="Table Grid 2"/>
    <w:basedOn w:val="TableNormal"/>
    <w:pPr>
      <w:widowControl w:val="0"/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Grid3">
    <w:name w:val="Table Grid 3"/>
    <w:basedOn w:val="TableNormal"/>
    <w:qFormat/>
    <w:pPr>
      <w:widowControl w:val="0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left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4">
    <w:name w:val="Table Grid 4"/>
    <w:basedOn w:val="TableNormal"/>
    <w:qFormat/>
    <w:pPr>
      <w:widowControl w:val="0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5">
    <w:name w:val="Table Grid 5"/>
    <w:basedOn w:val="TableNormal"/>
    <w:qFormat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6">
    <w:name w:val="Table Grid 6"/>
    <w:basedOn w:val="TableNormal"/>
    <w:qFormat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7">
    <w:name w:val="Table Grid 7"/>
    <w:basedOn w:val="TableNormal"/>
    <w:qFormat/>
    <w:pPr>
      <w:widowControl w:val="0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8">
    <w:name w:val="Table Grid 8"/>
    <w:basedOn w:val="TableNormal"/>
    <w:qFormat/>
    <w:pPr>
      <w:widowControl w:val="0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List1">
    <w:name w:val="Table List 1"/>
    <w:basedOn w:val="TableNormal"/>
    <w:qFormat/>
    <w:pPr>
      <w:widowControl w:val="0"/>
      <w:jc w:val="both"/>
    </w:pPr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2">
    <w:name w:val="Table List 2"/>
    <w:basedOn w:val="TableNormal"/>
    <w:qFormat/>
    <w:pPr>
      <w:widowControl w:val="0"/>
      <w:jc w:val="both"/>
    </w:pPr>
    <w:tblPr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3">
    <w:name w:val="Table List 3"/>
    <w:basedOn w:val="TableNormal"/>
    <w:qFormat/>
    <w:pPr>
      <w:widowControl w:val="0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List4">
    <w:name w:val="Table List 4"/>
    <w:basedOn w:val="TableNormal"/>
    <w:qFormat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sz="12" w:space="0" w:color="000000"/>
          <w:tl2br w:val="nil"/>
          <w:tr2bl w:val="nil"/>
        </w:tcBorders>
        <w:shd w:val="solid" w:color="808080" w:fill="FFFFFF"/>
      </w:tcPr>
    </w:tblStylePr>
  </w:style>
  <w:style w:type="table" w:styleId="TableList5">
    <w:name w:val="Table List 5"/>
    <w:basedOn w:val="TableNormal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6">
    <w:name w:val="Table List 6"/>
    <w:basedOn w:val="TableNormal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List7">
    <w:name w:val="Table List 7"/>
    <w:basedOn w:val="TableNormal"/>
    <w:pPr>
      <w:widowControl w:val="0"/>
      <w:jc w:val="both"/>
    </w:pPr>
    <w:tblPr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left w:val="single" w:sz="12" w:space="0" w:color="00800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TableList8">
    <w:name w:val="Table List 8"/>
    <w:basedOn w:val="TableNormal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left w:val="single" w:sz="6" w:space="0" w:color="00000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il"/>
        </w:tcBorders>
      </w:tcPr>
    </w:tblStylePr>
  </w:style>
  <w:style w:type="paragraph" w:styleId="TableofAuthorities">
    <w:name w:val="table of authorities"/>
    <w:basedOn w:val="Normal"/>
    <w:next w:val="Normal"/>
    <w:pPr>
      <w:ind w:leftChars="200" w:left="420"/>
    </w:pPr>
  </w:style>
  <w:style w:type="paragraph" w:styleId="TableofFigures">
    <w:name w:val="table of figures"/>
    <w:basedOn w:val="Normal"/>
    <w:next w:val="Normal"/>
    <w:qFormat/>
    <w:pPr>
      <w:ind w:leftChars="200" w:left="200" w:hangingChars="200" w:hanging="200"/>
    </w:pPr>
  </w:style>
  <w:style w:type="table" w:styleId="TableProfessional">
    <w:name w:val="Table Professional"/>
    <w:basedOn w:val="TableNormal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imple1">
    <w:name w:val="Table Simple 1"/>
    <w:basedOn w:val="TableNormal"/>
    <w:qFormat/>
    <w:pPr>
      <w:widowControl w:val="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left w:val="single" w:sz="6" w:space="0" w:color="00800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table" w:styleId="TableSimple2">
    <w:name w:val="Table Simple 2"/>
    <w:basedOn w:val="TableNormal"/>
    <w:qFormat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TableSimple3">
    <w:name w:val="Table Simple 3"/>
    <w:basedOn w:val="TableNormal"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ubtle1">
    <w:name w:val="Table Subtle 1"/>
    <w:basedOn w:val="TableNormal"/>
    <w:qFormat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left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left w:val="single" w:sz="6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Subtle2">
    <w:name w:val="Table Subtle 2"/>
    <w:basedOn w:val="TableNormal"/>
    <w:pPr>
      <w:widowControl w:val="0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sz="12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Theme">
    <w:name w:val="Table Theme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qFormat/>
    <w:pPr>
      <w:widowControl w:val="0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2">
    <w:name w:val="Table Web 2"/>
    <w:basedOn w:val="TableNormal"/>
    <w:qFormat/>
    <w:pPr>
      <w:widowControl w:val="0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3">
    <w:name w:val="Table Web 3"/>
    <w:basedOn w:val="TableNormal"/>
    <w:pPr>
      <w:widowControl w:val="0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TOAHeading">
    <w:name w:val="toa heading"/>
    <w:basedOn w:val="Normal"/>
    <w:next w:val="Normal"/>
    <w:pPr>
      <w:spacing w:before="120"/>
    </w:pPr>
    <w:rPr>
      <w:rFonts w:ascii="Arial" w:hAnsi="Arial" w:cs="Arial"/>
      <w:sz w:val="24"/>
      <w:szCs w:val="24"/>
    </w:rPr>
  </w:style>
  <w:style w:type="paragraph" w:styleId="TOC1">
    <w:name w:val="toc 1"/>
    <w:basedOn w:val="Normal"/>
    <w:next w:val="Normal"/>
    <w:qFormat/>
  </w:style>
  <w:style w:type="paragraph" w:styleId="TOC2">
    <w:name w:val="toc 2"/>
    <w:basedOn w:val="Normal"/>
    <w:next w:val="Normal"/>
    <w:qFormat/>
    <w:pPr>
      <w:ind w:leftChars="200" w:left="420"/>
    </w:pPr>
  </w:style>
  <w:style w:type="paragraph" w:styleId="TOC3">
    <w:name w:val="toc 3"/>
    <w:basedOn w:val="Normal"/>
    <w:next w:val="Normal"/>
    <w:qFormat/>
    <w:pPr>
      <w:ind w:leftChars="400" w:left="840"/>
    </w:pPr>
  </w:style>
  <w:style w:type="paragraph" w:styleId="TOC4">
    <w:name w:val="toc 4"/>
    <w:basedOn w:val="Normal"/>
    <w:next w:val="Normal"/>
    <w:qFormat/>
    <w:pPr>
      <w:ind w:leftChars="600" w:left="1260"/>
    </w:pPr>
  </w:style>
  <w:style w:type="paragraph" w:styleId="TOC5">
    <w:name w:val="toc 5"/>
    <w:basedOn w:val="Normal"/>
    <w:next w:val="Normal"/>
    <w:qFormat/>
    <w:pPr>
      <w:ind w:leftChars="800" w:left="1680"/>
    </w:pPr>
  </w:style>
  <w:style w:type="paragraph" w:styleId="TOC6">
    <w:name w:val="toc 6"/>
    <w:basedOn w:val="Normal"/>
    <w:next w:val="Normal"/>
    <w:qFormat/>
    <w:pPr>
      <w:ind w:leftChars="1000" w:left="2100"/>
    </w:pPr>
  </w:style>
  <w:style w:type="paragraph" w:styleId="TOC7">
    <w:name w:val="toc 7"/>
    <w:basedOn w:val="Normal"/>
    <w:next w:val="Normal"/>
    <w:qFormat/>
    <w:pPr>
      <w:ind w:leftChars="1200" w:left="2520"/>
    </w:pPr>
  </w:style>
  <w:style w:type="paragraph" w:styleId="TOC8">
    <w:name w:val="toc 8"/>
    <w:basedOn w:val="Normal"/>
    <w:next w:val="Normal"/>
    <w:pPr>
      <w:ind w:leftChars="1400" w:left="2940"/>
    </w:pPr>
  </w:style>
  <w:style w:type="paragraph" w:styleId="TOC9">
    <w:name w:val="toc 9"/>
    <w:basedOn w:val="Normal"/>
    <w:next w:val="Normal"/>
    <w:qFormat/>
    <w:pPr>
      <w:ind w:leftChars="1600" w:left="3360"/>
    </w:pPr>
  </w:style>
  <w:style w:type="table" w:styleId="LightShading">
    <w:name w:val="Light Shading"/>
    <w:basedOn w:val="TableNormal"/>
    <w:uiPriority w:val="60"/>
    <w:qFormat/>
    <w:rPr>
      <w:color w:val="000000"/>
    </w:rPr>
    <w:tblPr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single" w:sz="8" w:space="0" w:color="00000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single" w:sz="8" w:space="0" w:color="00000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ghtShading-Accent1">
    <w:name w:val="Light Shading Accent 1"/>
    <w:basedOn w:val="TableNormal"/>
    <w:uiPriority w:val="60"/>
    <w:qFormat/>
    <w:rPr>
      <w:color w:val="365F91"/>
    </w:rPr>
    <w:tblPr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single" w:sz="8" w:space="0" w:color="4F81BD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single" w:sz="8" w:space="0" w:color="4F81BD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LightShading-Accent2">
    <w:name w:val="Light Shading Accent 2"/>
    <w:basedOn w:val="TableNormal"/>
    <w:uiPriority w:val="60"/>
    <w:qFormat/>
    <w:rPr>
      <w:color w:val="943634"/>
    </w:rPr>
    <w:tblPr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single" w:sz="8" w:space="0" w:color="C0504D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single" w:sz="8" w:space="0" w:color="C0504D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LightShading-Accent3">
    <w:name w:val="Light Shading Accent 3"/>
    <w:basedOn w:val="TableNormal"/>
    <w:uiPriority w:val="60"/>
    <w:qFormat/>
    <w:rPr>
      <w:color w:val="76923C"/>
    </w:rPr>
    <w:tblPr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single" w:sz="8" w:space="0" w:color="9BBB59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single" w:sz="8" w:space="0" w:color="9BBB59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Shading-Accent4">
    <w:name w:val="Light Shading Accent 4"/>
    <w:basedOn w:val="TableNormal"/>
    <w:uiPriority w:val="60"/>
    <w:qFormat/>
    <w:rPr>
      <w:color w:val="5F497A"/>
    </w:rPr>
    <w:tblPr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single" w:sz="8" w:space="0" w:color="8064A2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single" w:sz="8" w:space="0" w:color="8064A2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ghtShading-Accent5">
    <w:name w:val="Light Shading Accent 5"/>
    <w:basedOn w:val="TableNormal"/>
    <w:uiPriority w:val="60"/>
    <w:qFormat/>
    <w:rPr>
      <w:color w:val="31849B"/>
    </w:rPr>
    <w:tblPr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single" w:sz="8" w:space="0" w:color="4BACC6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single" w:sz="8" w:space="0" w:color="4BACC6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LightShading-Accent6">
    <w:name w:val="Light Shading Accent 6"/>
    <w:basedOn w:val="TableNormal"/>
    <w:uiPriority w:val="60"/>
    <w:qFormat/>
    <w:rPr>
      <w:color w:val="E36C0A"/>
    </w:rPr>
    <w:tblPr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single" w:sz="8" w:space="0" w:color="F79646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single" w:sz="8" w:space="0" w:color="F79646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LightList">
    <w:name w:val="Light List"/>
    <w:basedOn w:val="TableNormal"/>
    <w:uiPriority w:val="61"/>
    <w:qFormat/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LightList-Accent1">
    <w:name w:val="Light List Accent 1"/>
    <w:basedOn w:val="TableNormal"/>
    <w:uiPriority w:val="61"/>
    <w:qFormat/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ghtList-Accent2">
    <w:name w:val="Light List Accent 2"/>
    <w:basedOn w:val="TableNormal"/>
    <w:uiPriority w:val="61"/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LightList-Accent3">
    <w:name w:val="Light List Accent 3"/>
    <w:basedOn w:val="TableNormal"/>
    <w:uiPriority w:val="61"/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ghtList-Accent4">
    <w:name w:val="Light List Accent 4"/>
    <w:basedOn w:val="TableNormal"/>
    <w:uiPriority w:val="61"/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LightList-Accent5">
    <w:name w:val="Light List Accent 5"/>
    <w:basedOn w:val="TableNormal"/>
    <w:uiPriority w:val="61"/>
    <w:qFormat/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LightList-Accent6">
    <w:name w:val="Light List Accent 6"/>
    <w:basedOn w:val="TableNormal"/>
    <w:uiPriority w:val="61"/>
    <w:qFormat/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styleId="LightGrid">
    <w:name w:val="Light Grid"/>
    <w:basedOn w:val="TableNormal"/>
    <w:uiPriority w:val="62"/>
    <w:qFormat/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000000"/>
          <w:left w:val="single" w:sz="1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</w:tcPr>
    </w:tblStylePr>
  </w:style>
  <w:style w:type="table" w:styleId="LightGrid-Accent1">
    <w:name w:val="Light Grid Accent 1"/>
    <w:basedOn w:val="TableNormal"/>
    <w:uiPriority w:val="62"/>
    <w:qFormat/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4F81BD"/>
          <w:left w:val="single" w:sz="1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</w:tcPr>
    </w:tblStylePr>
  </w:style>
  <w:style w:type="table" w:styleId="LightGrid-Accent2">
    <w:name w:val="Light Grid Accent 2"/>
    <w:basedOn w:val="TableNormal"/>
    <w:uiPriority w:val="62"/>
    <w:qFormat/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C0504D"/>
          <w:left w:val="single" w:sz="1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auto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auto"/>
        </w:tcBorders>
      </w:tcPr>
    </w:tblStylePr>
  </w:style>
  <w:style w:type="table" w:styleId="LightGrid-Accent3">
    <w:name w:val="Light Grid Accent 3"/>
    <w:basedOn w:val="TableNormal"/>
    <w:uiPriority w:val="62"/>
    <w:qFormat/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9BBB59"/>
          <w:left w:val="single" w:sz="1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auto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auto"/>
        </w:tcBorders>
      </w:tcPr>
    </w:tblStylePr>
  </w:style>
  <w:style w:type="table" w:styleId="LightGrid-Accent4">
    <w:name w:val="Light Grid Accent 4"/>
    <w:basedOn w:val="TableNormal"/>
    <w:uiPriority w:val="62"/>
    <w:qFormat/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8064A2"/>
          <w:left w:val="single" w:sz="1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auto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auto"/>
        </w:tcBorders>
      </w:tcPr>
    </w:tblStylePr>
  </w:style>
  <w:style w:type="table" w:styleId="LightGrid-Accent5">
    <w:name w:val="Light Grid Accent 5"/>
    <w:basedOn w:val="TableNormal"/>
    <w:uiPriority w:val="62"/>
    <w:qFormat/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4BACC6"/>
          <w:left w:val="single" w:sz="1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auto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auto"/>
        </w:tcBorders>
      </w:tcPr>
    </w:tblStylePr>
  </w:style>
  <w:style w:type="table" w:styleId="LightGrid-Accent6">
    <w:name w:val="Light Grid Accent 6"/>
    <w:basedOn w:val="TableNormal"/>
    <w:uiPriority w:val="62"/>
    <w:qFormat/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F79646"/>
          <w:left w:val="single" w:sz="1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auto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auto"/>
        </w:tcBorders>
      </w:tcPr>
    </w:tblStylePr>
  </w:style>
  <w:style w:type="table" w:styleId="MediumShading1">
    <w:name w:val="Medium Shading 1"/>
    <w:basedOn w:val="TableNormal"/>
    <w:uiPriority w:val="63"/>
    <w:qFormat/>
    <w:tblPr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qFormat/>
    <w:tblPr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qFormat/>
    <w:tblPr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qFormat/>
    <w:tblPr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qFormat/>
    <w:tblPr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qFormat/>
    <w:tblPr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qFormat/>
    <w:tblPr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qFormat/>
    <w:rPr>
      <w:color w:val="000000"/>
    </w:rPr>
    <w:tblPr>
      <w:tblBorders>
        <w:top w:val="single" w:sz="8" w:space="0" w:color="000000"/>
        <w:bottom w:val="single" w:sz="8" w:space="0" w:color="000000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lef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left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MediumList1-Accent1">
    <w:name w:val="Medium List 1 Accent 1"/>
    <w:basedOn w:val="TableNormal"/>
    <w:uiPriority w:val="65"/>
    <w:qFormat/>
    <w:rPr>
      <w:color w:val="000000"/>
    </w:rPr>
    <w:tblPr>
      <w:tblBorders>
        <w:top w:val="single" w:sz="8" w:space="0" w:color="4F81BD"/>
        <w:bottom w:val="single" w:sz="8" w:space="0" w:color="4F81BD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lef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left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MediumList1-Accent2">
    <w:name w:val="Medium List 1 Accent 2"/>
    <w:basedOn w:val="TableNormal"/>
    <w:uiPriority w:val="65"/>
    <w:qFormat/>
    <w:rPr>
      <w:color w:val="000000"/>
    </w:rPr>
    <w:tblPr>
      <w:tblBorders>
        <w:top w:val="single" w:sz="8" w:space="0" w:color="C0504D"/>
        <w:bottom w:val="single" w:sz="8" w:space="0" w:color="C0504D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lef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left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MediumList1-Accent3">
    <w:name w:val="Medium List 1 Accent 3"/>
    <w:basedOn w:val="TableNormal"/>
    <w:uiPriority w:val="65"/>
    <w:rPr>
      <w:color w:val="000000"/>
    </w:rPr>
    <w:tblPr>
      <w:tblBorders>
        <w:top w:val="single" w:sz="8" w:space="0" w:color="9BBB59"/>
        <w:bottom w:val="single" w:sz="8" w:space="0" w:color="9BBB59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lef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left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MediumList1-Accent4">
    <w:name w:val="Medium List 1 Accent 4"/>
    <w:basedOn w:val="TableNormal"/>
    <w:uiPriority w:val="65"/>
    <w:qFormat/>
    <w:rPr>
      <w:color w:val="000000"/>
    </w:rPr>
    <w:tblPr>
      <w:tblBorders>
        <w:top w:val="single" w:sz="8" w:space="0" w:color="8064A2"/>
        <w:bottom w:val="single" w:sz="8" w:space="0" w:color="8064A2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lef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left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MediumList1-Accent5">
    <w:name w:val="Medium List 1 Accent 5"/>
    <w:basedOn w:val="TableNormal"/>
    <w:uiPriority w:val="65"/>
    <w:qFormat/>
    <w:rPr>
      <w:color w:val="000000"/>
    </w:rPr>
    <w:tblPr>
      <w:tblBorders>
        <w:top w:val="single" w:sz="8" w:space="0" w:color="4BACC6"/>
        <w:bottom w:val="single" w:sz="8" w:space="0" w:color="4BACC6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lef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left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MediumList1-Accent6">
    <w:name w:val="Medium List 1 Accent 6"/>
    <w:basedOn w:val="TableNormal"/>
    <w:uiPriority w:val="65"/>
    <w:qFormat/>
    <w:rPr>
      <w:color w:val="000000"/>
    </w:rPr>
    <w:tblPr>
      <w:tblBorders>
        <w:top w:val="single" w:sz="8" w:space="0" w:color="F79646"/>
        <w:bottom w:val="single" w:sz="8" w:space="0" w:color="F79646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lef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left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MediumList2">
    <w:name w:val="Medium List 2"/>
    <w:basedOn w:val="TableNormal"/>
    <w:uiPriority w:val="66"/>
    <w:qFormat/>
    <w:rPr>
      <w:rFonts w:ascii="SimSun" w:eastAsia="Courier New" w:hAnsi="SimSun" w:cs="Times New Roman"/>
      <w:color w:val="000000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qFormat/>
    <w:rPr>
      <w:rFonts w:ascii="SimSun" w:eastAsia="Courier New" w:hAnsi="SimSun" w:cs="Times New Roman"/>
      <w:color w:val="000000"/>
    </w:rPr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qFormat/>
    <w:rPr>
      <w:rFonts w:ascii="SimSun" w:eastAsia="Courier New" w:hAnsi="SimSun" w:cs="Times New Roman"/>
      <w:color w:val="000000"/>
    </w:rPr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qFormat/>
    <w:rPr>
      <w:rFonts w:ascii="SimSun" w:eastAsia="Courier New" w:hAnsi="SimSun" w:cs="Times New Roman"/>
      <w:color w:val="000000"/>
    </w:rPr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qFormat/>
    <w:rPr>
      <w:rFonts w:ascii="SimSun" w:eastAsia="Courier New" w:hAnsi="SimSun" w:cs="Times New Roman"/>
      <w:color w:val="000000"/>
    </w:rPr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qFormat/>
    <w:rPr>
      <w:rFonts w:ascii="SimSun" w:eastAsia="Courier New" w:hAnsi="SimSun" w:cs="Times New Roman"/>
      <w:color w:val="000000"/>
    </w:rPr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qFormat/>
    <w:rPr>
      <w:rFonts w:ascii="SimSun" w:eastAsia="Courier New" w:hAnsi="SimSun" w:cs="Times New Roman"/>
      <w:color w:val="000000"/>
    </w:rPr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qFormat/>
    <w:tblPr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MediumGrid1-Accent1">
    <w:name w:val="Medium Grid 1 Accent 1"/>
    <w:basedOn w:val="TableNormal"/>
    <w:uiPriority w:val="67"/>
    <w:qFormat/>
    <w:tblPr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MediumGrid1-Accent2">
    <w:name w:val="Medium Grid 1 Accent 2"/>
    <w:basedOn w:val="TableNormal"/>
    <w:uiPriority w:val="67"/>
    <w:qFormat/>
    <w:tblPr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MediumGrid1-Accent3">
    <w:name w:val="Medium Grid 1 Accent 3"/>
    <w:basedOn w:val="TableNormal"/>
    <w:uiPriority w:val="67"/>
    <w:qFormat/>
    <w:tblPr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MediumGrid1-Accent4">
    <w:name w:val="Medium Grid 1 Accent 4"/>
    <w:basedOn w:val="TableNormal"/>
    <w:uiPriority w:val="67"/>
    <w:qFormat/>
    <w:tblPr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MediumGrid1-Accent5">
    <w:name w:val="Medium Grid 1 Accent 5"/>
    <w:basedOn w:val="TableNormal"/>
    <w:uiPriority w:val="67"/>
    <w:qFormat/>
    <w:tblPr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MediumGrid1-Accent6">
    <w:name w:val="Medium Grid 1 Accent 6"/>
    <w:basedOn w:val="TableNormal"/>
    <w:uiPriority w:val="67"/>
    <w:qFormat/>
    <w:tblPr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MediumGrid2">
    <w:name w:val="Medium Grid 2"/>
    <w:basedOn w:val="TableNormal"/>
    <w:uiPriority w:val="68"/>
    <w:qFormat/>
    <w:rPr>
      <w:rFonts w:ascii="SimSun" w:eastAsia="Courier New" w:hAnsi="SimSun" w:cs="Times New Roman"/>
      <w:color w:val="000000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MediumGrid2-Accent1">
    <w:name w:val="Medium Grid 2 Accent 1"/>
    <w:basedOn w:val="TableNormal"/>
    <w:uiPriority w:val="68"/>
    <w:qFormat/>
    <w:rPr>
      <w:rFonts w:ascii="SimSun" w:eastAsia="Courier New" w:hAnsi="SimSun" w:cs="Times New Roman"/>
      <w:color w:val="000000"/>
    </w:rPr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MediumGrid2-Accent2">
    <w:name w:val="Medium Grid 2 Accent 2"/>
    <w:basedOn w:val="TableNormal"/>
    <w:uiPriority w:val="68"/>
    <w:qFormat/>
    <w:rPr>
      <w:rFonts w:ascii="SimSun" w:eastAsia="Courier New" w:hAnsi="SimSun" w:cs="Times New Roman"/>
      <w:color w:val="000000"/>
    </w:rPr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MediumGrid2-Accent3">
    <w:name w:val="Medium Grid 2 Accent 3"/>
    <w:basedOn w:val="TableNormal"/>
    <w:uiPriority w:val="68"/>
    <w:qFormat/>
    <w:rPr>
      <w:rFonts w:ascii="SimSun" w:eastAsia="Courier New" w:hAnsi="SimSun" w:cs="Times New Roman"/>
      <w:color w:val="000000"/>
    </w:rPr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MediumGrid2-Accent4">
    <w:name w:val="Medium Grid 2 Accent 4"/>
    <w:basedOn w:val="TableNormal"/>
    <w:uiPriority w:val="68"/>
    <w:qFormat/>
    <w:rPr>
      <w:rFonts w:ascii="SimSun" w:eastAsia="Courier New" w:hAnsi="SimSun" w:cs="Times New Roman"/>
      <w:color w:val="000000"/>
    </w:rPr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MediumGrid2-Accent5">
    <w:name w:val="Medium Grid 2 Accent 5"/>
    <w:basedOn w:val="TableNormal"/>
    <w:uiPriority w:val="68"/>
    <w:qFormat/>
    <w:rPr>
      <w:rFonts w:ascii="SimSun" w:eastAsia="Courier New" w:hAnsi="SimSun" w:cs="Times New Roman"/>
      <w:color w:val="000000"/>
    </w:rPr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MediumGrid2-Accent6">
    <w:name w:val="Medium Grid 2 Accent 6"/>
    <w:basedOn w:val="TableNormal"/>
    <w:uiPriority w:val="68"/>
    <w:qFormat/>
    <w:rPr>
      <w:rFonts w:ascii="SimSun" w:eastAsia="Courier New" w:hAnsi="SimSun" w:cs="Times New Roman"/>
      <w:color w:val="000000"/>
    </w:rPr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MediumGrid3">
    <w:name w:val="Medium Grid 3"/>
    <w:basedOn w:val="TableNormal"/>
    <w:uiPriority w:val="69"/>
    <w:qFormat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qFormat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qFormat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qFormat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qFormat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qFormat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qFormat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FBCAA2"/>
      </w:tcPr>
    </w:tblStylePr>
  </w:style>
  <w:style w:type="table" w:styleId="DarkList">
    <w:name w:val="Dark List"/>
    <w:basedOn w:val="TableNormal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DarkList-Accent1">
    <w:name w:val="Dark List Accent 1"/>
    <w:basedOn w:val="TableNormal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DarkList-Accent2">
    <w:name w:val="Dark List Accent 2"/>
    <w:basedOn w:val="TableNormal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DarkList-Accent3">
    <w:name w:val="Dark List Accent 3"/>
    <w:basedOn w:val="TableNormal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DarkList-Accent4">
    <w:name w:val="Dark List Accent 4"/>
    <w:basedOn w:val="TableNormal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DarkList-Accent5">
    <w:name w:val="Dark List Accent 5"/>
    <w:basedOn w:val="TableNormal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DarkList-Accent6">
    <w:name w:val="Dark List Accent 6"/>
    <w:basedOn w:val="TableNormal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ColorfulShading">
    <w:name w:val="Colorful Shading"/>
    <w:basedOn w:val="TableNormal"/>
    <w:uiPriority w:val="71"/>
    <w:qFormat/>
    <w:rPr>
      <w:color w:val="000000"/>
    </w:rPr>
    <w:tblPr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1">
    <w:name w:val="Colorful Shading Accent 1"/>
    <w:basedOn w:val="TableNormal"/>
    <w:uiPriority w:val="71"/>
    <w:qFormat/>
    <w:rPr>
      <w:color w:val="000000"/>
    </w:rPr>
    <w:tblPr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2">
    <w:name w:val="Colorful Shading Accent 2"/>
    <w:basedOn w:val="TableNormal"/>
    <w:uiPriority w:val="71"/>
    <w:qFormat/>
    <w:rPr>
      <w:color w:val="000000"/>
    </w:rPr>
    <w:tblPr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3">
    <w:name w:val="Colorful Shading Accent 3"/>
    <w:basedOn w:val="TableNormal"/>
    <w:uiPriority w:val="71"/>
    <w:qFormat/>
    <w:rPr>
      <w:color w:val="000000"/>
    </w:rPr>
    <w:tblPr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sz="24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ColorfulShading-Accent4">
    <w:name w:val="Colorful Shading Accent 4"/>
    <w:basedOn w:val="TableNormal"/>
    <w:uiPriority w:val="71"/>
    <w:qFormat/>
    <w:rPr>
      <w:color w:val="000000"/>
    </w:rPr>
    <w:tblPr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sz="24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5">
    <w:name w:val="Colorful Shading Accent 5"/>
    <w:basedOn w:val="TableNormal"/>
    <w:uiPriority w:val="71"/>
    <w:rPr>
      <w:color w:val="000000"/>
    </w:rPr>
    <w:tblPr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sz="24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6">
    <w:name w:val="Colorful Shading Accent 6"/>
    <w:basedOn w:val="TableNormal"/>
    <w:uiPriority w:val="71"/>
    <w:qFormat/>
    <w:rPr>
      <w:color w:val="000000"/>
    </w:rPr>
    <w:tblPr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sz="24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List">
    <w:name w:val="Colorful List"/>
    <w:basedOn w:val="TableNormal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ColorfulList-Accent1">
    <w:name w:val="Colorful List Accent 1"/>
    <w:basedOn w:val="TableNormal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ColorfulList-Accent2">
    <w:name w:val="Colorful List Accent 2"/>
    <w:basedOn w:val="TableNormal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ColorfulList-Accent3">
    <w:name w:val="Colorful List Accent 3"/>
    <w:basedOn w:val="TableNormal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ColorfulList-Accent4">
    <w:name w:val="Colorful List Accent 4"/>
    <w:basedOn w:val="TableNormal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ColorfulList-Accent5">
    <w:name w:val="Colorful List Accent 5"/>
    <w:basedOn w:val="TableNormal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ColorfulList-Accent6">
    <w:name w:val="Colorful List Accent 6"/>
    <w:basedOn w:val="TableNormal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ColorfulGrid">
    <w:name w:val="Colorful Grid"/>
    <w:basedOn w:val="TableNormal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ColorfulGrid-Accent1">
    <w:name w:val="Colorful Grid Accent 1"/>
    <w:basedOn w:val="TableNormal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ColorfulGrid-Accent2">
    <w:name w:val="Colorful Grid Accent 2"/>
    <w:basedOn w:val="TableNormal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ColorfulGrid-Accent3">
    <w:name w:val="Colorful Grid Accent 3"/>
    <w:basedOn w:val="TableNormal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ColorfulGrid-Accent4">
    <w:name w:val="Colorful Grid Accent 4"/>
    <w:basedOn w:val="TableNormal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ColorfulGrid-Accent5">
    <w:name w:val="Colorful Grid Accent 5"/>
    <w:basedOn w:val="TableNormal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ColorfulGrid-Accent6">
    <w:name w:val="Colorful Grid Accent 6"/>
    <w:basedOn w:val="TableNormal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vschoolacademy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www.canva.com/design/DAFym2q5kQs/Iji-04oODyIB2rsA3EE4UQ/view?utm_content=DAFym2q5kQs&amp;utm_campaign=designshare&amp;utm_medium=link&amp;utm_source=editor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vignesh23221.wordpress.com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https://www.canva.com/design/DAFxrzir4ts/VePLRRnDZ_d_zXx36Bk85Q/view?utm_content=DAFxrzir4ts&amp;utm_campaign=designshare&amp;utm_medium=link&amp;utm_source=edito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209</Words>
  <Characters>1196</Characters>
  <Application>Microsoft Office Word</Application>
  <DocSecurity>0</DocSecurity>
  <Lines>9</Lines>
  <Paragraphs>2</Paragraphs>
  <ScaleCrop>false</ScaleCrop>
  <Company/>
  <LinksUpToDate>false</LinksUpToDate>
  <CharactersWithSpaces>1403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Vicky</dc:creator>
  <cp:lastModifiedBy>mohammed ibrahim</cp:lastModifiedBy>
  <cp:revision>3</cp:revision>
  <dcterms:created xsi:type="dcterms:W3CDTF">2023-10-30T03:26:00Z</dcterms:created>
  <dcterms:modified xsi:type="dcterms:W3CDTF">2023-10-30T04:31:00Z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AE6138217AF643E59CE0649D5F7BB5FE_11</vt:lpwstr>
  </property>
</Properties>
</file>